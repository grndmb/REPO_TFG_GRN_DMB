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2"/>
      </w:tblGrid>
      <w:tr w:rsidR="007630F2" w:rsidRPr="00E32A26" w14:paraId="598D8A63" w14:textId="77777777" w:rsidTr="002B64CC">
        <w:trPr>
          <w:trHeight w:val="8931"/>
        </w:trPr>
        <w:tc>
          <w:tcPr>
            <w:tcW w:w="10782" w:type="dxa"/>
          </w:tcPr>
          <w:p w14:paraId="51342C1F" w14:textId="53673ED3" w:rsidR="007630F2" w:rsidRPr="00E32A26" w:rsidRDefault="006B7A0C" w:rsidP="006B7A0C">
            <w:pPr>
              <w:jc w:val="center"/>
            </w:pPr>
            <w:r>
              <w:rPr>
                <w:noProof/>
              </w:rPr>
              <w:drawing>
                <wp:anchor distT="0" distB="0" distL="114300" distR="114300" simplePos="0" relativeHeight="251658240" behindDoc="1" locked="0" layoutInCell="1" allowOverlap="1" wp14:anchorId="4D26073C" wp14:editId="1C9FE6EE">
                  <wp:simplePos x="0" y="0"/>
                  <wp:positionH relativeFrom="column">
                    <wp:posOffset>2683510</wp:posOffset>
                  </wp:positionH>
                  <wp:positionV relativeFrom="paragraph">
                    <wp:posOffset>2540</wp:posOffset>
                  </wp:positionV>
                  <wp:extent cx="3831590" cy="1787525"/>
                  <wp:effectExtent l="0" t="0" r="0" b="0"/>
                  <wp:wrapTight wrapText="bothSides">
                    <wp:wrapPolygon edited="0">
                      <wp:start x="4725" y="2072"/>
                      <wp:lineTo x="3222" y="3223"/>
                      <wp:lineTo x="1718" y="5294"/>
                      <wp:lineTo x="859" y="8747"/>
                      <wp:lineTo x="967" y="13812"/>
                      <wp:lineTo x="2040" y="17265"/>
                      <wp:lineTo x="2148" y="18185"/>
                      <wp:lineTo x="4833" y="19336"/>
                      <wp:lineTo x="6443" y="19336"/>
                      <wp:lineTo x="6658" y="18876"/>
                      <wp:lineTo x="7840" y="17495"/>
                      <wp:lineTo x="12350" y="17265"/>
                      <wp:lineTo x="20404" y="14963"/>
                      <wp:lineTo x="20297" y="13582"/>
                      <wp:lineTo x="20727" y="12431"/>
                      <wp:lineTo x="20190" y="11970"/>
                      <wp:lineTo x="15787" y="9898"/>
                      <wp:lineTo x="16001" y="6676"/>
                      <wp:lineTo x="14820" y="6215"/>
                      <wp:lineTo x="8269" y="6215"/>
                      <wp:lineTo x="8377" y="5064"/>
                      <wp:lineTo x="6229" y="2762"/>
                      <wp:lineTo x="5155" y="2072"/>
                      <wp:lineTo x="4725" y="2072"/>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3831590" cy="1787525"/>
                          </a:xfrm>
                          <a:prstGeom prst="rect">
                            <a:avLst/>
                          </a:prstGeom>
                        </pic:spPr>
                      </pic:pic>
                    </a:graphicData>
                  </a:graphic>
                  <wp14:sizeRelH relativeFrom="margin">
                    <wp14:pctWidth>0</wp14:pctWidth>
                  </wp14:sizeRelH>
                  <wp14:sizeRelV relativeFrom="margin">
                    <wp14:pctHeight>0</wp14:pctHeight>
                  </wp14:sizeRelV>
                </wp:anchor>
              </w:drawing>
            </w:r>
          </w:p>
        </w:tc>
      </w:tr>
      <w:tr w:rsidR="007630F2" w:rsidRPr="00E32A26" w14:paraId="6D5ADC78" w14:textId="77777777" w:rsidTr="002B64CC">
        <w:trPr>
          <w:trHeight w:val="4439"/>
        </w:trPr>
        <w:tc>
          <w:tcPr>
            <w:tcW w:w="10782" w:type="dxa"/>
          </w:tcPr>
          <w:p w14:paraId="2602CBBD" w14:textId="69EA8BC8" w:rsidR="005E6AAF" w:rsidRPr="00E32A26" w:rsidRDefault="006B7A0C" w:rsidP="005E6AAF">
            <w:pPr>
              <w:pStyle w:val="Ttulo"/>
            </w:pPr>
            <w:r>
              <w:t>MANUAL DE USUARIO</w:t>
            </w:r>
          </w:p>
          <w:p w14:paraId="595406AD" w14:textId="51F26CC7" w:rsidR="00681386" w:rsidRDefault="006B7A0C" w:rsidP="00070911">
            <w:pPr>
              <w:pStyle w:val="Subttulo"/>
              <w:rPr>
                <w:sz w:val="56"/>
                <w:szCs w:val="20"/>
              </w:rPr>
            </w:pPr>
            <w:r w:rsidRPr="006B7A0C">
              <w:rPr>
                <w:sz w:val="56"/>
                <w:szCs w:val="20"/>
              </w:rPr>
              <w:t>APP GENERADOR DE DOCUMENTOS</w:t>
            </w:r>
          </w:p>
          <w:p w14:paraId="5C43EBBA" w14:textId="77777777" w:rsidR="00070911" w:rsidRPr="00070911" w:rsidRDefault="00070911" w:rsidP="00070911"/>
          <w:p w14:paraId="2FE42089" w14:textId="2F9EF497" w:rsidR="00070911" w:rsidRDefault="00070911" w:rsidP="00681386">
            <w:r>
              <w:t xml:space="preserve">ELABORADO POR: </w:t>
            </w:r>
          </w:p>
          <w:p w14:paraId="61B116F5" w14:textId="3B305DFF" w:rsidR="00681386" w:rsidRDefault="00070911" w:rsidP="00070911">
            <w:pPr>
              <w:rPr>
                <w:sz w:val="28"/>
                <w:szCs w:val="20"/>
              </w:rPr>
            </w:pPr>
            <w:r w:rsidRPr="00070911">
              <w:rPr>
                <w:sz w:val="28"/>
                <w:szCs w:val="20"/>
              </w:rPr>
              <w:t>GUILLERMO ROMERO NÚÑEZ   Y   DAVID MONTERO BELLÓN</w:t>
            </w:r>
          </w:p>
          <w:p w14:paraId="4992E22B" w14:textId="77777777" w:rsidR="00070911" w:rsidRPr="00070911" w:rsidRDefault="00070911" w:rsidP="00070911">
            <w:pPr>
              <w:rPr>
                <w:sz w:val="28"/>
                <w:szCs w:val="20"/>
              </w:rPr>
            </w:pPr>
          </w:p>
          <w:sdt>
            <w:sdtPr>
              <w:rPr>
                <w:rFonts w:eastAsiaTheme="minorHAnsi" w:cs="Times New Roman (Body CS)"/>
                <w:b w:val="0"/>
                <w:color w:val="000000" w:themeColor="text1"/>
                <w:sz w:val="32"/>
                <w:szCs w:val="22"/>
                <w:lang w:eastAsia="en-US"/>
              </w:rPr>
              <w:id w:val="2132749102"/>
              <w:docPartObj>
                <w:docPartGallery w:val="Table of Contents"/>
                <w:docPartUnique/>
              </w:docPartObj>
            </w:sdtPr>
            <w:sdtEndPr>
              <w:rPr>
                <w:bCs/>
              </w:rPr>
            </w:sdtEndPr>
            <w:sdtContent>
              <w:p w14:paraId="2AFA60A3" w14:textId="77777777" w:rsidR="00B67689" w:rsidRDefault="0096293C" w:rsidP="00F02445">
                <w:pPr>
                  <w:pStyle w:val="TtuloTDC"/>
                  <w:rPr>
                    <w:noProof/>
                  </w:rPr>
                </w:pPr>
                <w:r>
                  <w:t>Contenido</w:t>
                </w:r>
                <w:r>
                  <w:rPr>
                    <w:b w:val="0"/>
                  </w:rPr>
                  <w:fldChar w:fldCharType="begin"/>
                </w:r>
                <w:r>
                  <w:instrText xml:space="preserve"> TOC \o "1-3" \h \z \u </w:instrText>
                </w:r>
                <w:r>
                  <w:rPr>
                    <w:b w:val="0"/>
                  </w:rPr>
                  <w:fldChar w:fldCharType="separate"/>
                </w:r>
              </w:p>
              <w:p w14:paraId="625A0E67" w14:textId="73E97EAF" w:rsidR="00B67689" w:rsidRPr="00844BB0" w:rsidRDefault="00B67689" w:rsidP="00B67689">
                <w:pPr>
                  <w:pStyle w:val="TDC1"/>
                  <w:rPr>
                    <w:rFonts w:eastAsiaTheme="minorEastAsia" w:cstheme="minorBidi"/>
                    <w:color w:val="auto"/>
                    <w:sz w:val="22"/>
                    <w:lang w:eastAsia="es-ES"/>
                  </w:rPr>
                </w:pPr>
                <w:hyperlink w:anchor="_Toc106360543" w:history="1">
                  <w:r w:rsidRPr="00844BB0">
                    <w:rPr>
                      <w:rStyle w:val="Hipervnculo"/>
                    </w:rPr>
                    <w:t>1. INTRODUCCIÓN</w:t>
                  </w:r>
                  <w:r w:rsidRPr="00844BB0">
                    <w:rPr>
                      <w:webHidden/>
                    </w:rPr>
                    <w:tab/>
                  </w:r>
                  <w:r w:rsidRPr="00844BB0">
                    <w:rPr>
                      <w:webHidden/>
                    </w:rPr>
                    <w:fldChar w:fldCharType="begin"/>
                  </w:r>
                  <w:r w:rsidRPr="00844BB0">
                    <w:rPr>
                      <w:webHidden/>
                    </w:rPr>
                    <w:instrText xml:space="preserve"> PAGEREF _Toc106360543 \h </w:instrText>
                  </w:r>
                  <w:r w:rsidRPr="00844BB0">
                    <w:rPr>
                      <w:webHidden/>
                    </w:rPr>
                  </w:r>
                  <w:r w:rsidRPr="00844BB0">
                    <w:rPr>
                      <w:webHidden/>
                    </w:rPr>
                    <w:fldChar w:fldCharType="separate"/>
                  </w:r>
                  <w:r w:rsidRPr="00844BB0">
                    <w:rPr>
                      <w:webHidden/>
                    </w:rPr>
                    <w:t>3</w:t>
                  </w:r>
                  <w:r w:rsidRPr="00844BB0">
                    <w:rPr>
                      <w:webHidden/>
                    </w:rPr>
                    <w:fldChar w:fldCharType="end"/>
                  </w:r>
                </w:hyperlink>
              </w:p>
              <w:p w14:paraId="33E7604F" w14:textId="2AFD8B77" w:rsidR="00B67689" w:rsidRPr="00844BB0" w:rsidRDefault="00B67689" w:rsidP="00B67689">
                <w:pPr>
                  <w:pStyle w:val="TDC1"/>
                  <w:rPr>
                    <w:rFonts w:eastAsiaTheme="minorEastAsia" w:cstheme="minorBidi"/>
                    <w:color w:val="auto"/>
                    <w:sz w:val="22"/>
                    <w:lang w:eastAsia="es-ES"/>
                  </w:rPr>
                </w:pPr>
                <w:hyperlink w:anchor="_Toc106360544" w:history="1">
                  <w:r w:rsidRPr="00844BB0">
                    <w:rPr>
                      <w:rStyle w:val="Hipervnculo"/>
                    </w:rPr>
                    <w:t>2. FUNCIONAMIENTO GENERAL DE LA APLICACIÓN</w:t>
                  </w:r>
                  <w:r w:rsidRPr="00844BB0">
                    <w:rPr>
                      <w:webHidden/>
                    </w:rPr>
                    <w:tab/>
                  </w:r>
                  <w:r w:rsidRPr="00844BB0">
                    <w:rPr>
                      <w:webHidden/>
                    </w:rPr>
                    <w:fldChar w:fldCharType="begin"/>
                  </w:r>
                  <w:r w:rsidRPr="00844BB0">
                    <w:rPr>
                      <w:webHidden/>
                    </w:rPr>
                    <w:instrText xml:space="preserve"> PAGEREF _Toc106360544 \h </w:instrText>
                  </w:r>
                  <w:r w:rsidRPr="00844BB0">
                    <w:rPr>
                      <w:webHidden/>
                    </w:rPr>
                  </w:r>
                  <w:r w:rsidRPr="00844BB0">
                    <w:rPr>
                      <w:webHidden/>
                    </w:rPr>
                    <w:fldChar w:fldCharType="separate"/>
                  </w:r>
                  <w:r w:rsidRPr="00844BB0">
                    <w:rPr>
                      <w:webHidden/>
                    </w:rPr>
                    <w:t>4</w:t>
                  </w:r>
                  <w:r w:rsidRPr="00844BB0">
                    <w:rPr>
                      <w:webHidden/>
                    </w:rPr>
                    <w:fldChar w:fldCharType="end"/>
                  </w:r>
                </w:hyperlink>
              </w:p>
              <w:p w14:paraId="4E6676D6" w14:textId="6EAB963F" w:rsidR="00B67689" w:rsidRPr="00844BB0" w:rsidRDefault="00B67689" w:rsidP="000932E3">
                <w:pPr>
                  <w:pStyle w:val="TDC2"/>
                  <w:rPr>
                    <w:rFonts w:eastAsiaTheme="minorEastAsia" w:cstheme="minorBidi"/>
                    <w:color w:val="auto"/>
                    <w:sz w:val="22"/>
                    <w:lang w:eastAsia="es-ES"/>
                  </w:rPr>
                </w:pPr>
                <w:hyperlink w:anchor="_Toc106360545" w:history="1">
                  <w:r w:rsidRPr="00844BB0">
                    <w:rPr>
                      <w:rStyle w:val="Hipervnculo"/>
                      <w:i/>
                      <w:iCs/>
                    </w:rPr>
                    <w:t>2.1</w:t>
                  </w:r>
                  <w:r w:rsidRPr="00844BB0">
                    <w:rPr>
                      <w:rFonts w:eastAsiaTheme="minorEastAsia" w:cstheme="minorBidi"/>
                      <w:color w:val="auto"/>
                      <w:sz w:val="22"/>
                      <w:lang w:eastAsia="es-ES"/>
                    </w:rPr>
                    <w:tab/>
                  </w:r>
                  <w:r w:rsidRPr="00844BB0">
                    <w:rPr>
                      <w:rStyle w:val="Hipervnculo"/>
                      <w:i/>
                      <w:iCs/>
                    </w:rPr>
                    <w:t>PANTALLA DE INICIO</w:t>
                  </w:r>
                  <w:r w:rsidRPr="00844BB0">
                    <w:rPr>
                      <w:webHidden/>
                    </w:rPr>
                    <w:tab/>
                  </w:r>
                  <w:r w:rsidRPr="00844BB0">
                    <w:rPr>
                      <w:webHidden/>
                    </w:rPr>
                    <w:fldChar w:fldCharType="begin"/>
                  </w:r>
                  <w:r w:rsidRPr="00844BB0">
                    <w:rPr>
                      <w:webHidden/>
                    </w:rPr>
                    <w:instrText xml:space="preserve"> PAGEREF _Toc106360545 \h </w:instrText>
                  </w:r>
                  <w:r w:rsidRPr="00844BB0">
                    <w:rPr>
                      <w:webHidden/>
                    </w:rPr>
                  </w:r>
                  <w:r w:rsidRPr="00844BB0">
                    <w:rPr>
                      <w:webHidden/>
                    </w:rPr>
                    <w:fldChar w:fldCharType="separate"/>
                  </w:r>
                  <w:r w:rsidRPr="00844BB0">
                    <w:rPr>
                      <w:webHidden/>
                    </w:rPr>
                    <w:t>4</w:t>
                  </w:r>
                  <w:r w:rsidRPr="00844BB0">
                    <w:rPr>
                      <w:webHidden/>
                    </w:rPr>
                    <w:fldChar w:fldCharType="end"/>
                  </w:r>
                </w:hyperlink>
              </w:p>
              <w:p w14:paraId="4BE9DC2A" w14:textId="66A1E3F5" w:rsidR="00B67689" w:rsidRPr="00844BB0" w:rsidRDefault="00B67689" w:rsidP="000932E3">
                <w:pPr>
                  <w:pStyle w:val="TDC2"/>
                  <w:rPr>
                    <w:rFonts w:eastAsiaTheme="minorEastAsia" w:cstheme="minorBidi"/>
                    <w:color w:val="auto"/>
                    <w:sz w:val="22"/>
                    <w:lang w:eastAsia="es-ES"/>
                  </w:rPr>
                </w:pPr>
                <w:hyperlink w:anchor="_Toc106360546" w:history="1">
                  <w:r w:rsidRPr="00844BB0">
                    <w:rPr>
                      <w:rStyle w:val="Hipervnculo"/>
                      <w:i/>
                      <w:iCs/>
                    </w:rPr>
                    <w:t>2.2</w:t>
                  </w:r>
                  <w:r w:rsidRPr="00844BB0">
                    <w:rPr>
                      <w:rFonts w:eastAsiaTheme="minorEastAsia" w:cstheme="minorBidi"/>
                      <w:color w:val="auto"/>
                      <w:sz w:val="22"/>
                      <w:lang w:eastAsia="es-ES"/>
                    </w:rPr>
                    <w:tab/>
                  </w:r>
                  <w:r w:rsidRPr="00844BB0">
                    <w:rPr>
                      <w:rStyle w:val="Hipervnculo"/>
                      <w:i/>
                      <w:iCs/>
                    </w:rPr>
                    <w:t>PANTALLA PRINCIPAL</w:t>
                  </w:r>
                  <w:r w:rsidRPr="00844BB0">
                    <w:rPr>
                      <w:webHidden/>
                    </w:rPr>
                    <w:tab/>
                  </w:r>
                  <w:r w:rsidRPr="00844BB0">
                    <w:rPr>
                      <w:webHidden/>
                    </w:rPr>
                    <w:fldChar w:fldCharType="begin"/>
                  </w:r>
                  <w:r w:rsidRPr="00844BB0">
                    <w:rPr>
                      <w:webHidden/>
                    </w:rPr>
                    <w:instrText xml:space="preserve"> PAGEREF _Toc106360546 \h </w:instrText>
                  </w:r>
                  <w:r w:rsidRPr="00844BB0">
                    <w:rPr>
                      <w:webHidden/>
                    </w:rPr>
                  </w:r>
                  <w:r w:rsidRPr="00844BB0">
                    <w:rPr>
                      <w:webHidden/>
                    </w:rPr>
                    <w:fldChar w:fldCharType="separate"/>
                  </w:r>
                  <w:r w:rsidRPr="00844BB0">
                    <w:rPr>
                      <w:webHidden/>
                    </w:rPr>
                    <w:t>5</w:t>
                  </w:r>
                  <w:r w:rsidRPr="00844BB0">
                    <w:rPr>
                      <w:webHidden/>
                    </w:rPr>
                    <w:fldChar w:fldCharType="end"/>
                  </w:r>
                </w:hyperlink>
              </w:p>
              <w:p w14:paraId="65B00ABA" w14:textId="3DCB4115" w:rsidR="00B67689" w:rsidRPr="00844BB0" w:rsidRDefault="00B67689" w:rsidP="000932E3">
                <w:pPr>
                  <w:pStyle w:val="TDC2"/>
                  <w:rPr>
                    <w:rFonts w:eastAsiaTheme="minorEastAsia" w:cstheme="minorBidi"/>
                    <w:color w:val="auto"/>
                    <w:sz w:val="22"/>
                    <w:lang w:eastAsia="es-ES"/>
                  </w:rPr>
                </w:pPr>
                <w:hyperlink w:anchor="_Toc106360547" w:history="1">
                  <w:r w:rsidRPr="00844BB0">
                    <w:rPr>
                      <w:rStyle w:val="Hipervnculo"/>
                      <w:i/>
                      <w:iCs/>
                    </w:rPr>
                    <w:t>2.3</w:t>
                  </w:r>
                  <w:r w:rsidRPr="00844BB0">
                    <w:rPr>
                      <w:rFonts w:eastAsiaTheme="minorEastAsia" w:cstheme="minorBidi"/>
                      <w:color w:val="auto"/>
                      <w:sz w:val="22"/>
                      <w:lang w:eastAsia="es-ES"/>
                    </w:rPr>
                    <w:tab/>
                  </w:r>
                  <w:r w:rsidRPr="00844BB0">
                    <w:rPr>
                      <w:rStyle w:val="Hipervnculo"/>
                      <w:i/>
                      <w:iCs/>
                    </w:rPr>
                    <w:t>PANTALLA ALUMNOS</w:t>
                  </w:r>
                  <w:r w:rsidRPr="00844BB0">
                    <w:rPr>
                      <w:webHidden/>
                    </w:rPr>
                    <w:tab/>
                  </w:r>
                  <w:r w:rsidRPr="00844BB0">
                    <w:rPr>
                      <w:webHidden/>
                    </w:rPr>
                    <w:fldChar w:fldCharType="begin"/>
                  </w:r>
                  <w:r w:rsidRPr="00844BB0">
                    <w:rPr>
                      <w:webHidden/>
                    </w:rPr>
                    <w:instrText xml:space="preserve"> PAGEREF _Toc106360547 \h </w:instrText>
                  </w:r>
                  <w:r w:rsidRPr="00844BB0">
                    <w:rPr>
                      <w:webHidden/>
                    </w:rPr>
                  </w:r>
                  <w:r w:rsidRPr="00844BB0">
                    <w:rPr>
                      <w:webHidden/>
                    </w:rPr>
                    <w:fldChar w:fldCharType="separate"/>
                  </w:r>
                  <w:r w:rsidRPr="00844BB0">
                    <w:rPr>
                      <w:webHidden/>
                    </w:rPr>
                    <w:t>6</w:t>
                  </w:r>
                  <w:r w:rsidRPr="00844BB0">
                    <w:rPr>
                      <w:webHidden/>
                    </w:rPr>
                    <w:fldChar w:fldCharType="end"/>
                  </w:r>
                </w:hyperlink>
              </w:p>
              <w:p w14:paraId="2D9868BF" w14:textId="6AE95B19" w:rsidR="00B67689" w:rsidRDefault="00EF6D9A" w:rsidP="000932E3">
                <w:pPr>
                  <w:pStyle w:val="TDC2"/>
                  <w:rPr>
                    <w:rFonts w:eastAsiaTheme="minorEastAsia" w:cstheme="minorBidi"/>
                    <w:color w:val="auto"/>
                    <w:sz w:val="22"/>
                    <w:lang w:eastAsia="es-ES"/>
                  </w:rPr>
                </w:pPr>
                <w:r w:rsidRPr="00844BB0">
                  <w:rPr>
                    <w:rStyle w:val="Hipervnculo"/>
                    <w:u w:val="none"/>
                  </w:rPr>
                  <w:t xml:space="preserve">      </w:t>
                </w:r>
                <w:hyperlink w:anchor="_Toc106360548" w:history="1">
                  <w:r w:rsidR="00B67689" w:rsidRPr="00844BB0">
                    <w:rPr>
                      <w:rStyle w:val="Hipervnculo"/>
                      <w:bCs/>
                    </w:rPr>
                    <w:t>2.3.1 M</w:t>
                  </w:r>
                  <w:r w:rsidR="000932E3" w:rsidRPr="00844BB0">
                    <w:rPr>
                      <w:rStyle w:val="Hipervnculo"/>
                      <w:bCs/>
                    </w:rPr>
                    <w:t>odificar alumno</w:t>
                  </w:r>
                  <w:r w:rsidR="00B67689" w:rsidRPr="00844BB0">
                    <w:rPr>
                      <w:webHidden/>
                    </w:rPr>
                    <w:tab/>
                  </w:r>
                  <w:r w:rsidR="00B67689" w:rsidRPr="00844BB0">
                    <w:rPr>
                      <w:webHidden/>
                    </w:rPr>
                    <w:fldChar w:fldCharType="begin"/>
                  </w:r>
                  <w:r w:rsidR="00B67689" w:rsidRPr="00844BB0">
                    <w:rPr>
                      <w:webHidden/>
                    </w:rPr>
                    <w:instrText xml:space="preserve"> PAGEREF _Toc106360548 \h </w:instrText>
                  </w:r>
                  <w:r w:rsidR="00B67689" w:rsidRPr="00844BB0">
                    <w:rPr>
                      <w:webHidden/>
                    </w:rPr>
                  </w:r>
                  <w:r w:rsidR="00B67689" w:rsidRPr="00844BB0">
                    <w:rPr>
                      <w:webHidden/>
                    </w:rPr>
                    <w:fldChar w:fldCharType="separate"/>
                  </w:r>
                  <w:r w:rsidR="00B67689" w:rsidRPr="00844BB0">
                    <w:rPr>
                      <w:webHidden/>
                    </w:rPr>
                    <w:t>8</w:t>
                  </w:r>
                  <w:r w:rsidR="00B67689" w:rsidRPr="00844BB0">
                    <w:rPr>
                      <w:webHidden/>
                    </w:rPr>
                    <w:fldChar w:fldCharType="end"/>
                  </w:r>
                </w:hyperlink>
              </w:p>
              <w:p w14:paraId="4AF745CC" w14:textId="72EAF0AD" w:rsidR="00B67689" w:rsidRDefault="00B67689" w:rsidP="000932E3">
                <w:pPr>
                  <w:pStyle w:val="TDC2"/>
                  <w:rPr>
                    <w:rFonts w:eastAsiaTheme="minorEastAsia" w:cstheme="minorBidi"/>
                    <w:color w:val="auto"/>
                    <w:sz w:val="22"/>
                    <w:lang w:eastAsia="es-ES"/>
                  </w:rPr>
                </w:pPr>
                <w:r w:rsidRPr="00B67689">
                  <w:rPr>
                    <w:rStyle w:val="Hipervnculo"/>
                    <w:u w:val="none"/>
                  </w:rPr>
                  <w:t xml:space="preserve">   </w:t>
                </w:r>
                <w:r w:rsidR="00EF6D9A">
                  <w:rPr>
                    <w:rStyle w:val="Hipervnculo"/>
                    <w:u w:val="none"/>
                  </w:rPr>
                  <w:t xml:space="preserve">   </w:t>
                </w:r>
                <w:hyperlink w:anchor="_Toc106360549" w:history="1">
                  <w:r w:rsidRPr="000F7683">
                    <w:rPr>
                      <w:rStyle w:val="Hipervnculo"/>
                      <w:bCs/>
                    </w:rPr>
                    <w:t xml:space="preserve">2.3.2 </w:t>
                  </w:r>
                  <w:r w:rsidR="000932E3">
                    <w:rPr>
                      <w:rStyle w:val="Hipervnculo"/>
                      <w:bCs/>
                    </w:rPr>
                    <w:t>Nuevo alumno</w:t>
                  </w:r>
                  <w:r>
                    <w:rPr>
                      <w:webHidden/>
                    </w:rPr>
                    <w:tab/>
                  </w:r>
                  <w:r>
                    <w:rPr>
                      <w:webHidden/>
                    </w:rPr>
                    <w:fldChar w:fldCharType="begin"/>
                  </w:r>
                  <w:r>
                    <w:rPr>
                      <w:webHidden/>
                    </w:rPr>
                    <w:instrText xml:space="preserve"> PAGEREF _Toc106360549 \h </w:instrText>
                  </w:r>
                  <w:r>
                    <w:rPr>
                      <w:webHidden/>
                    </w:rPr>
                  </w:r>
                  <w:r>
                    <w:rPr>
                      <w:webHidden/>
                    </w:rPr>
                    <w:fldChar w:fldCharType="separate"/>
                  </w:r>
                  <w:r>
                    <w:rPr>
                      <w:webHidden/>
                    </w:rPr>
                    <w:t>10</w:t>
                  </w:r>
                  <w:r>
                    <w:rPr>
                      <w:webHidden/>
                    </w:rPr>
                    <w:fldChar w:fldCharType="end"/>
                  </w:r>
                </w:hyperlink>
              </w:p>
              <w:p w14:paraId="0B3D77DB" w14:textId="0709CE0A" w:rsidR="00B67689" w:rsidRDefault="00B67689" w:rsidP="000932E3">
                <w:pPr>
                  <w:pStyle w:val="TDC2"/>
                  <w:rPr>
                    <w:rFonts w:eastAsiaTheme="minorEastAsia" w:cstheme="minorBidi"/>
                    <w:color w:val="auto"/>
                    <w:sz w:val="22"/>
                    <w:lang w:eastAsia="es-ES"/>
                  </w:rPr>
                </w:pPr>
                <w:r>
                  <w:rPr>
                    <w:rStyle w:val="Hipervnculo"/>
                    <w:u w:val="none"/>
                  </w:rPr>
                  <w:t xml:space="preserve"> </w:t>
                </w:r>
                <w:r w:rsidRPr="00B67689">
                  <w:rPr>
                    <w:rStyle w:val="Hipervnculo"/>
                    <w:u w:val="none"/>
                  </w:rPr>
                  <w:t xml:space="preserve">  </w:t>
                </w:r>
                <w:r w:rsidR="00EF6D9A">
                  <w:rPr>
                    <w:rStyle w:val="Hipervnculo"/>
                    <w:u w:val="none"/>
                  </w:rPr>
                  <w:t xml:space="preserve">   </w:t>
                </w:r>
                <w:hyperlink w:anchor="_Toc106360550" w:history="1">
                  <w:r w:rsidRPr="000F7683">
                    <w:rPr>
                      <w:rStyle w:val="Hipervnculo"/>
                      <w:bCs/>
                    </w:rPr>
                    <w:t xml:space="preserve">2.3.3 </w:t>
                  </w:r>
                  <w:r>
                    <w:rPr>
                      <w:rStyle w:val="Hipervnculo"/>
                      <w:bCs/>
                    </w:rPr>
                    <w:t xml:space="preserve">Eliminar </w:t>
                  </w:r>
                  <w:r w:rsidR="000932E3">
                    <w:rPr>
                      <w:rStyle w:val="Hipervnculo"/>
                      <w:bCs/>
                    </w:rPr>
                    <w:t>alumno</w:t>
                  </w:r>
                  <w:r>
                    <w:rPr>
                      <w:webHidden/>
                    </w:rPr>
                    <w:tab/>
                  </w:r>
                  <w:r>
                    <w:rPr>
                      <w:webHidden/>
                    </w:rPr>
                    <w:fldChar w:fldCharType="begin"/>
                  </w:r>
                  <w:r>
                    <w:rPr>
                      <w:webHidden/>
                    </w:rPr>
                    <w:instrText xml:space="preserve"> PAGEREF _Toc106360550 \h </w:instrText>
                  </w:r>
                  <w:r>
                    <w:rPr>
                      <w:webHidden/>
                    </w:rPr>
                  </w:r>
                  <w:r>
                    <w:rPr>
                      <w:webHidden/>
                    </w:rPr>
                    <w:fldChar w:fldCharType="separate"/>
                  </w:r>
                  <w:r>
                    <w:rPr>
                      <w:webHidden/>
                    </w:rPr>
                    <w:t>11</w:t>
                  </w:r>
                  <w:r>
                    <w:rPr>
                      <w:webHidden/>
                    </w:rPr>
                    <w:fldChar w:fldCharType="end"/>
                  </w:r>
                </w:hyperlink>
              </w:p>
              <w:p w14:paraId="502BD0BE" w14:textId="6C44EB2C" w:rsidR="00B67689" w:rsidRPr="000932E3" w:rsidRDefault="00B67689" w:rsidP="000932E3">
                <w:pPr>
                  <w:pStyle w:val="TDC2"/>
                  <w:rPr>
                    <w:rFonts w:eastAsiaTheme="minorEastAsia" w:cstheme="minorBidi"/>
                    <w:color w:val="auto"/>
                    <w:sz w:val="22"/>
                    <w:lang w:eastAsia="es-ES"/>
                  </w:rPr>
                </w:pPr>
                <w:hyperlink w:anchor="_Toc106360551" w:history="1">
                  <w:r w:rsidRPr="000932E3">
                    <w:rPr>
                      <w:rStyle w:val="Hipervnculo"/>
                      <w:i/>
                      <w:iCs/>
                    </w:rPr>
                    <w:t>2.4</w:t>
                  </w:r>
                  <w:r w:rsidRPr="000932E3">
                    <w:rPr>
                      <w:rFonts w:eastAsiaTheme="minorEastAsia" w:cstheme="minorBidi"/>
                      <w:color w:val="auto"/>
                      <w:sz w:val="22"/>
                      <w:lang w:eastAsia="es-ES"/>
                    </w:rPr>
                    <w:tab/>
                  </w:r>
                  <w:r w:rsidRPr="000932E3">
                    <w:rPr>
                      <w:rStyle w:val="Hipervnculo"/>
                      <w:i/>
                      <w:iCs/>
                    </w:rPr>
                    <w:t>PANTALLA EMPRESA</w:t>
                  </w:r>
                  <w:r w:rsidRPr="000932E3">
                    <w:rPr>
                      <w:webHidden/>
                    </w:rPr>
                    <w:tab/>
                  </w:r>
                  <w:r w:rsidRPr="000932E3">
                    <w:rPr>
                      <w:webHidden/>
                    </w:rPr>
                    <w:fldChar w:fldCharType="begin"/>
                  </w:r>
                  <w:r w:rsidRPr="000932E3">
                    <w:rPr>
                      <w:webHidden/>
                    </w:rPr>
                    <w:instrText xml:space="preserve"> PAGEREF _Toc106360551 \h </w:instrText>
                  </w:r>
                  <w:r w:rsidRPr="000932E3">
                    <w:rPr>
                      <w:webHidden/>
                    </w:rPr>
                  </w:r>
                  <w:r w:rsidRPr="000932E3">
                    <w:rPr>
                      <w:webHidden/>
                    </w:rPr>
                    <w:fldChar w:fldCharType="separate"/>
                  </w:r>
                  <w:r w:rsidRPr="000932E3">
                    <w:rPr>
                      <w:webHidden/>
                    </w:rPr>
                    <w:t>12</w:t>
                  </w:r>
                  <w:r w:rsidRPr="000932E3">
                    <w:rPr>
                      <w:webHidden/>
                    </w:rPr>
                    <w:fldChar w:fldCharType="end"/>
                  </w:r>
                </w:hyperlink>
              </w:p>
              <w:p w14:paraId="3BF3EE1A" w14:textId="1AA1B84C" w:rsidR="00B67689" w:rsidRDefault="00B67689" w:rsidP="000932E3">
                <w:pPr>
                  <w:pStyle w:val="TDC2"/>
                  <w:rPr>
                    <w:rFonts w:eastAsiaTheme="minorEastAsia" w:cstheme="minorBidi"/>
                    <w:color w:val="auto"/>
                    <w:sz w:val="22"/>
                    <w:lang w:eastAsia="es-ES"/>
                  </w:rPr>
                </w:pPr>
                <w:r w:rsidRPr="00B67689">
                  <w:rPr>
                    <w:rStyle w:val="Hipervnculo"/>
                    <w:u w:val="none"/>
                  </w:rPr>
                  <w:t xml:space="preserve">   </w:t>
                </w:r>
                <w:r w:rsidR="00EF6D9A">
                  <w:rPr>
                    <w:rStyle w:val="Hipervnculo"/>
                    <w:u w:val="none"/>
                  </w:rPr>
                  <w:t xml:space="preserve">   </w:t>
                </w:r>
                <w:hyperlink w:anchor="_Toc106360552" w:history="1">
                  <w:r w:rsidRPr="000F7683">
                    <w:rPr>
                      <w:rStyle w:val="Hipervnculo"/>
                      <w:bCs/>
                    </w:rPr>
                    <w:t>2.4.1 V</w:t>
                  </w:r>
                  <w:r>
                    <w:rPr>
                      <w:rStyle w:val="Hipervnculo"/>
                      <w:bCs/>
                    </w:rPr>
                    <w:t>er convenios de la empresa</w:t>
                  </w:r>
                  <w:r>
                    <w:rPr>
                      <w:webHidden/>
                    </w:rPr>
                    <w:tab/>
                  </w:r>
                  <w:r>
                    <w:rPr>
                      <w:webHidden/>
                    </w:rPr>
                    <w:fldChar w:fldCharType="begin"/>
                  </w:r>
                  <w:r>
                    <w:rPr>
                      <w:webHidden/>
                    </w:rPr>
                    <w:instrText xml:space="preserve"> PAGEREF _Toc106360552 \h </w:instrText>
                  </w:r>
                  <w:r>
                    <w:rPr>
                      <w:webHidden/>
                    </w:rPr>
                  </w:r>
                  <w:r>
                    <w:rPr>
                      <w:webHidden/>
                    </w:rPr>
                    <w:fldChar w:fldCharType="separate"/>
                  </w:r>
                  <w:r>
                    <w:rPr>
                      <w:webHidden/>
                    </w:rPr>
                    <w:t>14</w:t>
                  </w:r>
                  <w:r>
                    <w:rPr>
                      <w:webHidden/>
                    </w:rPr>
                    <w:fldChar w:fldCharType="end"/>
                  </w:r>
                </w:hyperlink>
              </w:p>
              <w:p w14:paraId="18023690" w14:textId="3D87247D" w:rsidR="00B67689" w:rsidRDefault="00B67689" w:rsidP="000932E3">
                <w:pPr>
                  <w:pStyle w:val="TDC2"/>
                  <w:rPr>
                    <w:rFonts w:eastAsiaTheme="minorEastAsia" w:cstheme="minorBidi"/>
                    <w:color w:val="auto"/>
                    <w:sz w:val="22"/>
                    <w:lang w:eastAsia="es-ES"/>
                  </w:rPr>
                </w:pPr>
                <w:r w:rsidRPr="00B67689">
                  <w:rPr>
                    <w:rStyle w:val="Hipervnculo"/>
                    <w:u w:val="none"/>
                  </w:rPr>
                  <w:t xml:space="preserve">   </w:t>
                </w:r>
                <w:r w:rsidR="00EF6D9A">
                  <w:rPr>
                    <w:rStyle w:val="Hipervnculo"/>
                    <w:u w:val="none"/>
                  </w:rPr>
                  <w:t xml:space="preserve">   </w:t>
                </w:r>
                <w:hyperlink w:anchor="_Toc106360553" w:history="1">
                  <w:r w:rsidRPr="000F7683">
                    <w:rPr>
                      <w:rStyle w:val="Hipervnculo"/>
                      <w:bCs/>
                    </w:rPr>
                    <w:t>2.4.2 M</w:t>
                  </w:r>
                  <w:r>
                    <w:rPr>
                      <w:rStyle w:val="Hipervnculo"/>
                      <w:bCs/>
                    </w:rPr>
                    <w:t>odificar empresa</w:t>
                  </w:r>
                  <w:r>
                    <w:rPr>
                      <w:webHidden/>
                    </w:rPr>
                    <w:tab/>
                  </w:r>
                  <w:r>
                    <w:rPr>
                      <w:webHidden/>
                    </w:rPr>
                    <w:fldChar w:fldCharType="begin"/>
                  </w:r>
                  <w:r>
                    <w:rPr>
                      <w:webHidden/>
                    </w:rPr>
                    <w:instrText xml:space="preserve"> PAGEREF _Toc106360553 \h </w:instrText>
                  </w:r>
                  <w:r>
                    <w:rPr>
                      <w:webHidden/>
                    </w:rPr>
                  </w:r>
                  <w:r>
                    <w:rPr>
                      <w:webHidden/>
                    </w:rPr>
                    <w:fldChar w:fldCharType="separate"/>
                  </w:r>
                  <w:r>
                    <w:rPr>
                      <w:webHidden/>
                    </w:rPr>
                    <w:t>18</w:t>
                  </w:r>
                  <w:r>
                    <w:rPr>
                      <w:webHidden/>
                    </w:rPr>
                    <w:fldChar w:fldCharType="end"/>
                  </w:r>
                </w:hyperlink>
              </w:p>
              <w:p w14:paraId="27F3E0FF" w14:textId="0B91D317" w:rsidR="00B67689" w:rsidRDefault="00B67689" w:rsidP="000932E3">
                <w:pPr>
                  <w:pStyle w:val="TDC2"/>
                  <w:rPr>
                    <w:rFonts w:eastAsiaTheme="minorEastAsia" w:cstheme="minorBidi"/>
                    <w:color w:val="auto"/>
                    <w:sz w:val="22"/>
                    <w:lang w:eastAsia="es-ES"/>
                  </w:rPr>
                </w:pPr>
                <w:r w:rsidRPr="00B67689">
                  <w:rPr>
                    <w:rStyle w:val="Hipervnculo"/>
                    <w:u w:val="none"/>
                  </w:rPr>
                  <w:t xml:space="preserve">  </w:t>
                </w:r>
                <w:r w:rsidR="00EF6D9A">
                  <w:rPr>
                    <w:rStyle w:val="Hipervnculo"/>
                    <w:u w:val="none"/>
                  </w:rPr>
                  <w:t xml:space="preserve">   </w:t>
                </w:r>
                <w:r w:rsidRPr="00B67689">
                  <w:rPr>
                    <w:rStyle w:val="Hipervnculo"/>
                    <w:u w:val="none"/>
                  </w:rPr>
                  <w:t xml:space="preserve"> </w:t>
                </w:r>
                <w:hyperlink w:anchor="_Toc106360554" w:history="1">
                  <w:r w:rsidRPr="000F7683">
                    <w:rPr>
                      <w:rStyle w:val="Hipervnculo"/>
                      <w:bCs/>
                    </w:rPr>
                    <w:t>2.4.3 N</w:t>
                  </w:r>
                  <w:r>
                    <w:rPr>
                      <w:rStyle w:val="Hipervnculo"/>
                      <w:bCs/>
                    </w:rPr>
                    <w:t>ueva empresa</w:t>
                  </w:r>
                  <w:r>
                    <w:rPr>
                      <w:webHidden/>
                    </w:rPr>
                    <w:tab/>
                  </w:r>
                  <w:r>
                    <w:rPr>
                      <w:webHidden/>
                    </w:rPr>
                    <w:fldChar w:fldCharType="begin"/>
                  </w:r>
                  <w:r>
                    <w:rPr>
                      <w:webHidden/>
                    </w:rPr>
                    <w:instrText xml:space="preserve"> PAGEREF _Toc106360554 \h </w:instrText>
                  </w:r>
                  <w:r>
                    <w:rPr>
                      <w:webHidden/>
                    </w:rPr>
                  </w:r>
                  <w:r>
                    <w:rPr>
                      <w:webHidden/>
                    </w:rPr>
                    <w:fldChar w:fldCharType="separate"/>
                  </w:r>
                  <w:r>
                    <w:rPr>
                      <w:webHidden/>
                    </w:rPr>
                    <w:t>20</w:t>
                  </w:r>
                  <w:r>
                    <w:rPr>
                      <w:webHidden/>
                    </w:rPr>
                    <w:fldChar w:fldCharType="end"/>
                  </w:r>
                </w:hyperlink>
              </w:p>
              <w:p w14:paraId="520B5055" w14:textId="7C43C2F9" w:rsidR="00B67689" w:rsidRDefault="00B67689" w:rsidP="000932E3">
                <w:pPr>
                  <w:pStyle w:val="TDC2"/>
                  <w:rPr>
                    <w:rFonts w:eastAsiaTheme="minorEastAsia" w:cstheme="minorBidi"/>
                    <w:color w:val="auto"/>
                    <w:sz w:val="22"/>
                    <w:lang w:eastAsia="es-ES"/>
                  </w:rPr>
                </w:pPr>
                <w:r w:rsidRPr="00B67689">
                  <w:rPr>
                    <w:rStyle w:val="Hipervnculo"/>
                    <w:u w:val="none"/>
                  </w:rPr>
                  <w:t xml:space="preserve">   </w:t>
                </w:r>
                <w:r w:rsidR="00EF6D9A">
                  <w:rPr>
                    <w:rStyle w:val="Hipervnculo"/>
                    <w:u w:val="none"/>
                  </w:rPr>
                  <w:t xml:space="preserve">   </w:t>
                </w:r>
                <w:hyperlink w:anchor="_Toc106360555" w:history="1">
                  <w:r w:rsidRPr="000F7683">
                    <w:rPr>
                      <w:rStyle w:val="Hipervnculo"/>
                      <w:bCs/>
                    </w:rPr>
                    <w:t xml:space="preserve">2.4.4 </w:t>
                  </w:r>
                  <w:r>
                    <w:rPr>
                      <w:rStyle w:val="Hipervnculo"/>
                      <w:bCs/>
                    </w:rPr>
                    <w:t>Eliminar empresa</w:t>
                  </w:r>
                  <w:r>
                    <w:rPr>
                      <w:webHidden/>
                    </w:rPr>
                    <w:tab/>
                  </w:r>
                  <w:r>
                    <w:rPr>
                      <w:webHidden/>
                    </w:rPr>
                    <w:fldChar w:fldCharType="begin"/>
                  </w:r>
                  <w:r>
                    <w:rPr>
                      <w:webHidden/>
                    </w:rPr>
                    <w:instrText xml:space="preserve"> PAGEREF _Toc106360555 \h </w:instrText>
                  </w:r>
                  <w:r>
                    <w:rPr>
                      <w:webHidden/>
                    </w:rPr>
                  </w:r>
                  <w:r>
                    <w:rPr>
                      <w:webHidden/>
                    </w:rPr>
                    <w:fldChar w:fldCharType="separate"/>
                  </w:r>
                  <w:r>
                    <w:rPr>
                      <w:webHidden/>
                    </w:rPr>
                    <w:t>21</w:t>
                  </w:r>
                  <w:r>
                    <w:rPr>
                      <w:webHidden/>
                    </w:rPr>
                    <w:fldChar w:fldCharType="end"/>
                  </w:r>
                </w:hyperlink>
              </w:p>
              <w:p w14:paraId="1715A17A" w14:textId="5C1B4290" w:rsidR="00B67689" w:rsidRPr="000932E3" w:rsidRDefault="00B67689" w:rsidP="000932E3">
                <w:pPr>
                  <w:pStyle w:val="TDC2"/>
                  <w:rPr>
                    <w:rFonts w:eastAsiaTheme="minorEastAsia" w:cstheme="minorBidi"/>
                    <w:color w:val="auto"/>
                    <w:sz w:val="22"/>
                    <w:lang w:eastAsia="es-ES"/>
                  </w:rPr>
                </w:pPr>
                <w:hyperlink w:anchor="_Toc106360556" w:history="1">
                  <w:r w:rsidRPr="000932E3">
                    <w:rPr>
                      <w:rStyle w:val="Hipervnculo"/>
                      <w:i/>
                      <w:iCs/>
                    </w:rPr>
                    <w:t>2.5</w:t>
                  </w:r>
                  <w:r w:rsidRPr="000932E3">
                    <w:rPr>
                      <w:rFonts w:eastAsiaTheme="minorEastAsia" w:cstheme="minorBidi"/>
                      <w:color w:val="auto"/>
                      <w:sz w:val="22"/>
                      <w:lang w:eastAsia="es-ES"/>
                    </w:rPr>
                    <w:tab/>
                  </w:r>
                  <w:r w:rsidRPr="000932E3">
                    <w:rPr>
                      <w:rStyle w:val="Hipervnculo"/>
                      <w:i/>
                      <w:iCs/>
                    </w:rPr>
                    <w:t>PANTALLA PERIODOS</w:t>
                  </w:r>
                  <w:r w:rsidRPr="000932E3">
                    <w:rPr>
                      <w:webHidden/>
                    </w:rPr>
                    <w:tab/>
                  </w:r>
                  <w:r w:rsidRPr="000932E3">
                    <w:rPr>
                      <w:webHidden/>
                    </w:rPr>
                    <w:fldChar w:fldCharType="begin"/>
                  </w:r>
                  <w:r w:rsidRPr="000932E3">
                    <w:rPr>
                      <w:webHidden/>
                    </w:rPr>
                    <w:instrText xml:space="preserve"> PAGEREF _Toc106360556 \h </w:instrText>
                  </w:r>
                  <w:r w:rsidRPr="000932E3">
                    <w:rPr>
                      <w:webHidden/>
                    </w:rPr>
                  </w:r>
                  <w:r w:rsidRPr="000932E3">
                    <w:rPr>
                      <w:webHidden/>
                    </w:rPr>
                    <w:fldChar w:fldCharType="separate"/>
                  </w:r>
                  <w:r w:rsidRPr="000932E3">
                    <w:rPr>
                      <w:webHidden/>
                    </w:rPr>
                    <w:t>22</w:t>
                  </w:r>
                  <w:r w:rsidRPr="000932E3">
                    <w:rPr>
                      <w:webHidden/>
                    </w:rPr>
                    <w:fldChar w:fldCharType="end"/>
                  </w:r>
                </w:hyperlink>
              </w:p>
              <w:p w14:paraId="33E07B92" w14:textId="0FD34E19" w:rsidR="00B67689" w:rsidRDefault="00B67689" w:rsidP="000932E3">
                <w:pPr>
                  <w:pStyle w:val="TDC2"/>
                  <w:rPr>
                    <w:rFonts w:eastAsiaTheme="minorEastAsia" w:cstheme="minorBidi"/>
                    <w:color w:val="auto"/>
                    <w:sz w:val="22"/>
                    <w:lang w:eastAsia="es-ES"/>
                  </w:rPr>
                </w:pPr>
                <w:r w:rsidRPr="00B67689">
                  <w:rPr>
                    <w:rStyle w:val="Hipervnculo"/>
                    <w:u w:val="none"/>
                  </w:rPr>
                  <w:t xml:space="preserve">   </w:t>
                </w:r>
                <w:r w:rsidR="00EF6D9A">
                  <w:rPr>
                    <w:rStyle w:val="Hipervnculo"/>
                    <w:u w:val="none"/>
                  </w:rPr>
                  <w:t xml:space="preserve">   </w:t>
                </w:r>
                <w:hyperlink w:anchor="_Toc106360557" w:history="1">
                  <w:r w:rsidRPr="000F7683">
                    <w:rPr>
                      <w:rStyle w:val="Hipervnculo"/>
                      <w:bCs/>
                    </w:rPr>
                    <w:t>2.5.1 N</w:t>
                  </w:r>
                  <w:r>
                    <w:rPr>
                      <w:rStyle w:val="Hipervnculo"/>
                      <w:bCs/>
                    </w:rPr>
                    <w:t>uevo periodo</w:t>
                  </w:r>
                  <w:r>
                    <w:rPr>
                      <w:webHidden/>
                    </w:rPr>
                    <w:tab/>
                  </w:r>
                  <w:r>
                    <w:rPr>
                      <w:webHidden/>
                    </w:rPr>
                    <w:fldChar w:fldCharType="begin"/>
                  </w:r>
                  <w:r>
                    <w:rPr>
                      <w:webHidden/>
                    </w:rPr>
                    <w:instrText xml:space="preserve"> PAGEREF _Toc106360557 \h </w:instrText>
                  </w:r>
                  <w:r>
                    <w:rPr>
                      <w:webHidden/>
                    </w:rPr>
                  </w:r>
                  <w:r>
                    <w:rPr>
                      <w:webHidden/>
                    </w:rPr>
                    <w:fldChar w:fldCharType="separate"/>
                  </w:r>
                  <w:r>
                    <w:rPr>
                      <w:webHidden/>
                    </w:rPr>
                    <w:t>23</w:t>
                  </w:r>
                  <w:r>
                    <w:rPr>
                      <w:webHidden/>
                    </w:rPr>
                    <w:fldChar w:fldCharType="end"/>
                  </w:r>
                </w:hyperlink>
              </w:p>
              <w:p w14:paraId="45F156FF" w14:textId="2214AF68" w:rsidR="00B67689" w:rsidRDefault="00B67689" w:rsidP="000932E3">
                <w:pPr>
                  <w:pStyle w:val="TDC2"/>
                  <w:rPr>
                    <w:rFonts w:eastAsiaTheme="minorEastAsia" w:cstheme="minorBidi"/>
                    <w:color w:val="auto"/>
                    <w:sz w:val="22"/>
                    <w:lang w:eastAsia="es-ES"/>
                  </w:rPr>
                </w:pPr>
                <w:r w:rsidRPr="00B67689">
                  <w:rPr>
                    <w:rStyle w:val="Hipervnculo"/>
                    <w:u w:val="none"/>
                  </w:rPr>
                  <w:t xml:space="preserve">   </w:t>
                </w:r>
                <w:r w:rsidR="00EF6D9A">
                  <w:rPr>
                    <w:rStyle w:val="Hipervnculo"/>
                    <w:u w:val="none"/>
                  </w:rPr>
                  <w:t xml:space="preserve">   </w:t>
                </w:r>
                <w:hyperlink w:anchor="_Toc106360558" w:history="1">
                  <w:r w:rsidRPr="000F7683">
                    <w:rPr>
                      <w:rStyle w:val="Hipervnculo"/>
                      <w:bCs/>
                    </w:rPr>
                    <w:t>2.5.2 E</w:t>
                  </w:r>
                  <w:r>
                    <w:rPr>
                      <w:rStyle w:val="Hipervnculo"/>
                      <w:bCs/>
                    </w:rPr>
                    <w:t>liminar periodo</w:t>
                  </w:r>
                  <w:r>
                    <w:rPr>
                      <w:webHidden/>
                    </w:rPr>
                    <w:tab/>
                  </w:r>
                  <w:r>
                    <w:rPr>
                      <w:webHidden/>
                    </w:rPr>
                    <w:fldChar w:fldCharType="begin"/>
                  </w:r>
                  <w:r>
                    <w:rPr>
                      <w:webHidden/>
                    </w:rPr>
                    <w:instrText xml:space="preserve"> PAGEREF _Toc106360558 \h </w:instrText>
                  </w:r>
                  <w:r>
                    <w:rPr>
                      <w:webHidden/>
                    </w:rPr>
                  </w:r>
                  <w:r>
                    <w:rPr>
                      <w:webHidden/>
                    </w:rPr>
                    <w:fldChar w:fldCharType="separate"/>
                  </w:r>
                  <w:r>
                    <w:rPr>
                      <w:webHidden/>
                    </w:rPr>
                    <w:t>24</w:t>
                  </w:r>
                  <w:r>
                    <w:rPr>
                      <w:webHidden/>
                    </w:rPr>
                    <w:fldChar w:fldCharType="end"/>
                  </w:r>
                </w:hyperlink>
              </w:p>
              <w:p w14:paraId="56A34F00" w14:textId="1A48D0B2" w:rsidR="00B67689" w:rsidRPr="000932E3" w:rsidRDefault="00B67689" w:rsidP="000932E3">
                <w:pPr>
                  <w:pStyle w:val="TDC2"/>
                  <w:rPr>
                    <w:rFonts w:eastAsiaTheme="minorEastAsia" w:cstheme="minorBidi"/>
                    <w:color w:val="auto"/>
                    <w:sz w:val="22"/>
                    <w:lang w:eastAsia="es-ES"/>
                  </w:rPr>
                </w:pPr>
                <w:hyperlink w:anchor="_Toc106360559" w:history="1">
                  <w:r w:rsidRPr="000932E3">
                    <w:rPr>
                      <w:rStyle w:val="Hipervnculo"/>
                      <w:i/>
                      <w:iCs/>
                    </w:rPr>
                    <w:t>2.6</w:t>
                  </w:r>
                  <w:r w:rsidRPr="000932E3">
                    <w:rPr>
                      <w:rFonts w:eastAsiaTheme="minorEastAsia" w:cstheme="minorBidi"/>
                      <w:color w:val="auto"/>
                      <w:sz w:val="22"/>
                      <w:lang w:eastAsia="es-ES"/>
                    </w:rPr>
                    <w:tab/>
                  </w:r>
                  <w:r w:rsidRPr="000932E3">
                    <w:rPr>
                      <w:rStyle w:val="Hipervnculo"/>
                      <w:i/>
                      <w:iCs/>
                    </w:rPr>
                    <w:t>PANTALLA PERIODOS</w:t>
                  </w:r>
                  <w:r w:rsidRPr="000932E3">
                    <w:rPr>
                      <w:webHidden/>
                    </w:rPr>
                    <w:tab/>
                  </w:r>
                  <w:r w:rsidRPr="000932E3">
                    <w:rPr>
                      <w:webHidden/>
                    </w:rPr>
                    <w:fldChar w:fldCharType="begin"/>
                  </w:r>
                  <w:r w:rsidRPr="000932E3">
                    <w:rPr>
                      <w:webHidden/>
                    </w:rPr>
                    <w:instrText xml:space="preserve"> PAGEREF _Toc106360559 \h </w:instrText>
                  </w:r>
                  <w:r w:rsidRPr="000932E3">
                    <w:rPr>
                      <w:webHidden/>
                    </w:rPr>
                  </w:r>
                  <w:r w:rsidRPr="000932E3">
                    <w:rPr>
                      <w:webHidden/>
                    </w:rPr>
                    <w:fldChar w:fldCharType="separate"/>
                  </w:r>
                  <w:r w:rsidRPr="000932E3">
                    <w:rPr>
                      <w:webHidden/>
                    </w:rPr>
                    <w:t>25</w:t>
                  </w:r>
                  <w:r w:rsidRPr="000932E3">
                    <w:rPr>
                      <w:webHidden/>
                    </w:rPr>
                    <w:fldChar w:fldCharType="end"/>
                  </w:r>
                </w:hyperlink>
              </w:p>
              <w:p w14:paraId="521A8F16" w14:textId="0E99CA0F" w:rsidR="00B67689" w:rsidRDefault="00B67689" w:rsidP="000932E3">
                <w:pPr>
                  <w:pStyle w:val="TDC2"/>
                  <w:rPr>
                    <w:rFonts w:eastAsiaTheme="minorEastAsia" w:cstheme="minorBidi"/>
                    <w:color w:val="auto"/>
                    <w:sz w:val="22"/>
                    <w:lang w:eastAsia="es-ES"/>
                  </w:rPr>
                </w:pPr>
                <w:r w:rsidRPr="00B67689">
                  <w:rPr>
                    <w:rStyle w:val="Hipervnculo"/>
                    <w:u w:val="none"/>
                  </w:rPr>
                  <w:t xml:space="preserve">   </w:t>
                </w:r>
                <w:r w:rsidR="00EF6D9A">
                  <w:rPr>
                    <w:rStyle w:val="Hipervnculo"/>
                    <w:u w:val="none"/>
                  </w:rPr>
                  <w:t xml:space="preserve">   </w:t>
                </w:r>
                <w:hyperlink w:anchor="_Toc106360560" w:history="1">
                  <w:r w:rsidRPr="000F7683">
                    <w:rPr>
                      <w:rStyle w:val="Hipervnculo"/>
                      <w:bCs/>
                    </w:rPr>
                    <w:t xml:space="preserve">2.6.1 </w:t>
                  </w:r>
                  <w:r>
                    <w:rPr>
                      <w:rStyle w:val="Hipervnculo"/>
                      <w:bCs/>
                    </w:rPr>
                    <w:t>Documentos</w:t>
                  </w:r>
                  <w:r>
                    <w:rPr>
                      <w:webHidden/>
                    </w:rPr>
                    <w:tab/>
                  </w:r>
                  <w:r>
                    <w:rPr>
                      <w:webHidden/>
                    </w:rPr>
                    <w:fldChar w:fldCharType="begin"/>
                  </w:r>
                  <w:r>
                    <w:rPr>
                      <w:webHidden/>
                    </w:rPr>
                    <w:instrText xml:space="preserve"> PAGEREF _Toc106360560 \h </w:instrText>
                  </w:r>
                  <w:r>
                    <w:rPr>
                      <w:webHidden/>
                    </w:rPr>
                  </w:r>
                  <w:r>
                    <w:rPr>
                      <w:webHidden/>
                    </w:rPr>
                    <w:fldChar w:fldCharType="separate"/>
                  </w:r>
                  <w:r>
                    <w:rPr>
                      <w:webHidden/>
                    </w:rPr>
                    <w:t>28</w:t>
                  </w:r>
                  <w:r>
                    <w:rPr>
                      <w:webHidden/>
                    </w:rPr>
                    <w:fldChar w:fldCharType="end"/>
                  </w:r>
                </w:hyperlink>
              </w:p>
              <w:p w14:paraId="5FF021E5" w14:textId="26961689" w:rsidR="00B67689" w:rsidRDefault="00B67689" w:rsidP="00B67689">
                <w:pPr>
                  <w:pStyle w:val="TDC1"/>
                  <w:rPr>
                    <w:rFonts w:eastAsiaTheme="minorEastAsia" w:cstheme="minorBidi"/>
                    <w:color w:val="auto"/>
                    <w:sz w:val="22"/>
                    <w:lang w:eastAsia="es-ES"/>
                  </w:rPr>
                </w:pPr>
                <w:hyperlink w:anchor="_Toc106360561" w:history="1">
                  <w:r w:rsidRPr="000F7683">
                    <w:rPr>
                      <w:rStyle w:val="Hipervnculo"/>
                    </w:rPr>
                    <w:t>3.</w:t>
                  </w:r>
                  <w:r>
                    <w:rPr>
                      <w:rStyle w:val="Hipervnculo"/>
                    </w:rPr>
                    <w:t xml:space="preserve"> </w:t>
                  </w:r>
                  <w:r w:rsidRPr="000F7683">
                    <w:rPr>
                      <w:rStyle w:val="Hipervnculo"/>
                    </w:rPr>
                    <w:t>FUNCIONES ADICIONALES DE LA APLICACIÓN</w:t>
                  </w:r>
                  <w:r>
                    <w:rPr>
                      <w:webHidden/>
                    </w:rPr>
                    <w:tab/>
                  </w:r>
                  <w:r>
                    <w:rPr>
                      <w:webHidden/>
                    </w:rPr>
                    <w:fldChar w:fldCharType="begin"/>
                  </w:r>
                  <w:r>
                    <w:rPr>
                      <w:webHidden/>
                    </w:rPr>
                    <w:instrText xml:space="preserve"> PAGEREF _Toc106360561 \h </w:instrText>
                  </w:r>
                  <w:r>
                    <w:rPr>
                      <w:webHidden/>
                    </w:rPr>
                  </w:r>
                  <w:r>
                    <w:rPr>
                      <w:webHidden/>
                    </w:rPr>
                    <w:fldChar w:fldCharType="separate"/>
                  </w:r>
                  <w:r>
                    <w:rPr>
                      <w:webHidden/>
                    </w:rPr>
                    <w:t>31</w:t>
                  </w:r>
                  <w:r>
                    <w:rPr>
                      <w:webHidden/>
                    </w:rPr>
                    <w:fldChar w:fldCharType="end"/>
                  </w:r>
                </w:hyperlink>
              </w:p>
              <w:p w14:paraId="1A514568" w14:textId="41F5C861" w:rsidR="00B67689" w:rsidRPr="000932E3" w:rsidRDefault="00B67689" w:rsidP="000932E3">
                <w:pPr>
                  <w:pStyle w:val="TDC2"/>
                  <w:rPr>
                    <w:rFonts w:eastAsiaTheme="minorEastAsia" w:cstheme="minorBidi"/>
                    <w:i/>
                    <w:iCs/>
                    <w:color w:val="auto"/>
                    <w:sz w:val="22"/>
                    <w:lang w:eastAsia="es-ES"/>
                  </w:rPr>
                </w:pPr>
                <w:hyperlink w:anchor="_Toc106360562" w:history="1">
                  <w:r w:rsidRPr="000932E3">
                    <w:rPr>
                      <w:rStyle w:val="Hipervnculo"/>
                      <w:i/>
                      <w:iCs/>
                    </w:rPr>
                    <w:t>3.1</w:t>
                  </w:r>
                  <w:r w:rsidRPr="000932E3">
                    <w:rPr>
                      <w:rFonts w:eastAsiaTheme="minorEastAsia" w:cstheme="minorBidi"/>
                      <w:i/>
                      <w:iCs/>
                      <w:color w:val="auto"/>
                      <w:sz w:val="22"/>
                      <w:lang w:eastAsia="es-ES"/>
                    </w:rPr>
                    <w:tab/>
                  </w:r>
                  <w:r w:rsidRPr="000932E3">
                    <w:rPr>
                      <w:rStyle w:val="Hipervnculo"/>
                      <w:i/>
                      <w:iCs/>
                    </w:rPr>
                    <w:t>NUEVO CURSO</w:t>
                  </w:r>
                  <w:r w:rsidRPr="000932E3">
                    <w:rPr>
                      <w:i/>
                      <w:iCs/>
                      <w:webHidden/>
                    </w:rPr>
                    <w:tab/>
                  </w:r>
                  <w:r w:rsidRPr="000932E3">
                    <w:rPr>
                      <w:i/>
                      <w:iCs/>
                      <w:webHidden/>
                    </w:rPr>
                    <w:fldChar w:fldCharType="begin"/>
                  </w:r>
                  <w:r w:rsidRPr="000932E3">
                    <w:rPr>
                      <w:i/>
                      <w:iCs/>
                      <w:webHidden/>
                    </w:rPr>
                    <w:instrText xml:space="preserve"> PAGEREF _Toc106360562 \h </w:instrText>
                  </w:r>
                  <w:r w:rsidRPr="000932E3">
                    <w:rPr>
                      <w:i/>
                      <w:iCs/>
                      <w:webHidden/>
                    </w:rPr>
                  </w:r>
                  <w:r w:rsidRPr="000932E3">
                    <w:rPr>
                      <w:i/>
                      <w:iCs/>
                      <w:webHidden/>
                    </w:rPr>
                    <w:fldChar w:fldCharType="separate"/>
                  </w:r>
                  <w:r w:rsidRPr="000932E3">
                    <w:rPr>
                      <w:i/>
                      <w:iCs/>
                      <w:webHidden/>
                    </w:rPr>
                    <w:t>31</w:t>
                  </w:r>
                  <w:r w:rsidRPr="000932E3">
                    <w:rPr>
                      <w:i/>
                      <w:iCs/>
                      <w:webHidden/>
                    </w:rPr>
                    <w:fldChar w:fldCharType="end"/>
                  </w:r>
                </w:hyperlink>
              </w:p>
              <w:p w14:paraId="3AE059E2" w14:textId="5AD8D973" w:rsidR="00B67689" w:rsidRPr="000932E3" w:rsidRDefault="00B67689" w:rsidP="000932E3">
                <w:pPr>
                  <w:pStyle w:val="TDC2"/>
                  <w:rPr>
                    <w:rFonts w:eastAsiaTheme="minorEastAsia" w:cstheme="minorBidi"/>
                    <w:i/>
                    <w:iCs/>
                    <w:color w:val="auto"/>
                    <w:sz w:val="22"/>
                    <w:lang w:eastAsia="es-ES"/>
                  </w:rPr>
                </w:pPr>
                <w:hyperlink w:anchor="_Toc106360563" w:history="1">
                  <w:r w:rsidRPr="000932E3">
                    <w:rPr>
                      <w:rStyle w:val="Hipervnculo"/>
                      <w:i/>
                      <w:iCs/>
                    </w:rPr>
                    <w:t>3.2</w:t>
                  </w:r>
                  <w:r w:rsidRPr="000932E3">
                    <w:rPr>
                      <w:rFonts w:eastAsiaTheme="minorEastAsia" w:cstheme="minorBidi"/>
                      <w:i/>
                      <w:iCs/>
                      <w:color w:val="auto"/>
                      <w:sz w:val="22"/>
                      <w:lang w:eastAsia="es-ES"/>
                    </w:rPr>
                    <w:tab/>
                  </w:r>
                  <w:r w:rsidRPr="000932E3">
                    <w:rPr>
                      <w:rStyle w:val="Hipervnculo"/>
                      <w:i/>
                      <w:iCs/>
                    </w:rPr>
                    <w:t>NUEVA POBLACIÓN</w:t>
                  </w:r>
                  <w:r w:rsidRPr="000932E3">
                    <w:rPr>
                      <w:i/>
                      <w:iCs/>
                      <w:webHidden/>
                    </w:rPr>
                    <w:tab/>
                  </w:r>
                  <w:r w:rsidRPr="000932E3">
                    <w:rPr>
                      <w:i/>
                      <w:iCs/>
                      <w:webHidden/>
                    </w:rPr>
                    <w:fldChar w:fldCharType="begin"/>
                  </w:r>
                  <w:r w:rsidRPr="000932E3">
                    <w:rPr>
                      <w:i/>
                      <w:iCs/>
                      <w:webHidden/>
                    </w:rPr>
                    <w:instrText xml:space="preserve"> PAGEREF _Toc106360563 \h </w:instrText>
                  </w:r>
                  <w:r w:rsidRPr="000932E3">
                    <w:rPr>
                      <w:i/>
                      <w:iCs/>
                      <w:webHidden/>
                    </w:rPr>
                  </w:r>
                  <w:r w:rsidRPr="000932E3">
                    <w:rPr>
                      <w:i/>
                      <w:iCs/>
                      <w:webHidden/>
                    </w:rPr>
                    <w:fldChar w:fldCharType="separate"/>
                  </w:r>
                  <w:r w:rsidRPr="000932E3">
                    <w:rPr>
                      <w:i/>
                      <w:iCs/>
                      <w:webHidden/>
                    </w:rPr>
                    <w:t>33</w:t>
                  </w:r>
                  <w:r w:rsidRPr="000932E3">
                    <w:rPr>
                      <w:i/>
                      <w:iCs/>
                      <w:webHidden/>
                    </w:rPr>
                    <w:fldChar w:fldCharType="end"/>
                  </w:r>
                </w:hyperlink>
              </w:p>
              <w:p w14:paraId="41913178" w14:textId="2FDBB6B5" w:rsidR="0096293C" w:rsidRDefault="0096293C">
                <w:r>
                  <w:rPr>
                    <w:b/>
                    <w:bCs/>
                  </w:rPr>
                  <w:fldChar w:fldCharType="end"/>
                </w:r>
              </w:p>
            </w:sdtContent>
          </w:sdt>
          <w:p w14:paraId="39D9A69F" w14:textId="37E22F58" w:rsidR="00681386" w:rsidRDefault="00681386" w:rsidP="00681386">
            <w:pPr>
              <w:rPr>
                <w:caps/>
                <w:color w:val="7F7F7F" w:themeColor="text1" w:themeTint="80"/>
                <w:sz w:val="56"/>
                <w:szCs w:val="20"/>
              </w:rPr>
            </w:pPr>
          </w:p>
          <w:p w14:paraId="544EC7FB" w14:textId="07910673" w:rsidR="00681386" w:rsidRPr="00681386" w:rsidRDefault="00681386" w:rsidP="00681386"/>
        </w:tc>
      </w:tr>
    </w:tbl>
    <w:p w14:paraId="435CC3D0" w14:textId="77777777" w:rsidR="002B64CC" w:rsidRDefault="002B64CC" w:rsidP="00874D6E">
      <w:pPr>
        <w:tabs>
          <w:tab w:val="left" w:pos="1680"/>
        </w:tabs>
        <w:ind w:left="0"/>
      </w:pPr>
    </w:p>
    <w:p w14:paraId="757DFF27" w14:textId="17C1E234" w:rsidR="00874D6E" w:rsidRDefault="003248C7" w:rsidP="00874D6E">
      <w:pPr>
        <w:pStyle w:val="Ttulo1"/>
        <w:numPr>
          <w:ilvl w:val="0"/>
          <w:numId w:val="25"/>
        </w:numPr>
      </w:pPr>
      <w:bookmarkStart w:id="0" w:name="_Toc106360543"/>
      <w:r w:rsidRPr="003248C7">
        <w:lastRenderedPageBreak/>
        <w:t>INTRODUCCIÓN</w:t>
      </w:r>
      <w:bookmarkEnd w:id="0"/>
    </w:p>
    <w:p w14:paraId="2EE0E9F9" w14:textId="77777777" w:rsidR="00874D6E" w:rsidRPr="00874D6E" w:rsidRDefault="00874D6E" w:rsidP="00874D6E"/>
    <w:p w14:paraId="036870DB" w14:textId="74476BFE" w:rsidR="00874D6E" w:rsidRDefault="00874D6E" w:rsidP="00874D6E">
      <w:r w:rsidRPr="00874D6E">
        <w:t xml:space="preserve">El siguiente manual se elabora con el fin de </w:t>
      </w:r>
      <w:r w:rsidR="00070911">
        <w:t>proporcionar</w:t>
      </w:r>
      <w:r w:rsidRPr="00874D6E">
        <w:t xml:space="preserve"> al usuario</w:t>
      </w:r>
      <w:r>
        <w:t xml:space="preserve"> </w:t>
      </w:r>
      <w:r w:rsidRPr="00874D6E">
        <w:t>un</w:t>
      </w:r>
      <w:r w:rsidR="00070911">
        <w:t xml:space="preserve"> sencillo</w:t>
      </w:r>
      <w:r w:rsidRPr="00874D6E">
        <w:t xml:space="preserve"> manejo y conocimiento adecuado de la aplicación, facilitando</w:t>
      </w:r>
      <w:r w:rsidR="00256988">
        <w:t xml:space="preserve"> </w:t>
      </w:r>
      <w:r w:rsidR="00070911">
        <w:t xml:space="preserve">su funcionamiento </w:t>
      </w:r>
      <w:r w:rsidRPr="00874D6E">
        <w:t xml:space="preserve">con pantallazos intuitivos para </w:t>
      </w:r>
      <w:r w:rsidR="00070911">
        <w:t xml:space="preserve">un </w:t>
      </w:r>
      <w:r w:rsidRPr="00874D6E">
        <w:t>una mejor comprensión</w:t>
      </w:r>
      <w:r w:rsidR="00070911">
        <w:t xml:space="preserve"> y un uso correcto</w:t>
      </w:r>
      <w:r w:rsidR="00256988">
        <w:t xml:space="preserve"> de la misma</w:t>
      </w:r>
      <w:r w:rsidR="00070911">
        <w:t>.</w:t>
      </w:r>
    </w:p>
    <w:p w14:paraId="135EB372" w14:textId="77777777" w:rsidR="00874D6E" w:rsidRPr="00874D6E" w:rsidRDefault="00874D6E" w:rsidP="00874D6E"/>
    <w:p w14:paraId="13891582" w14:textId="7306E2E3" w:rsidR="00874D6E" w:rsidRDefault="00874D6E" w:rsidP="00874D6E"/>
    <w:p w14:paraId="6A3B02CB" w14:textId="74E707F9" w:rsidR="00256988" w:rsidRDefault="00256988" w:rsidP="00874D6E"/>
    <w:p w14:paraId="5E29E0AE" w14:textId="126B5F45" w:rsidR="00256988" w:rsidRDefault="00256988" w:rsidP="00874D6E"/>
    <w:p w14:paraId="3C32A0CD" w14:textId="7EEC1B93" w:rsidR="00256988" w:rsidRDefault="00256988" w:rsidP="00874D6E"/>
    <w:p w14:paraId="42EABFD4" w14:textId="45D4B0E1" w:rsidR="00256988" w:rsidRDefault="00256988" w:rsidP="00874D6E"/>
    <w:p w14:paraId="0B927059" w14:textId="4BB154DB" w:rsidR="00256988" w:rsidRDefault="00256988" w:rsidP="00874D6E"/>
    <w:p w14:paraId="6D1125A8" w14:textId="10DC1E3C" w:rsidR="00256988" w:rsidRDefault="00256988" w:rsidP="00874D6E"/>
    <w:p w14:paraId="6780AD00" w14:textId="0503BAC6" w:rsidR="00256988" w:rsidRDefault="00256988" w:rsidP="00874D6E"/>
    <w:p w14:paraId="7B20F1DA" w14:textId="66ED13D9" w:rsidR="00256988" w:rsidRDefault="00256988" w:rsidP="00874D6E"/>
    <w:p w14:paraId="301F48D2" w14:textId="3C81207A" w:rsidR="00256988" w:rsidRDefault="00256988" w:rsidP="00874D6E"/>
    <w:p w14:paraId="40C7B99E" w14:textId="2593574A" w:rsidR="00256988" w:rsidRDefault="00256988" w:rsidP="00874D6E"/>
    <w:p w14:paraId="2088691B" w14:textId="07C2C08A" w:rsidR="00256988" w:rsidRDefault="00256988" w:rsidP="00874D6E"/>
    <w:p w14:paraId="55612342" w14:textId="2F77A81C" w:rsidR="00256988" w:rsidRDefault="00256988" w:rsidP="00874D6E"/>
    <w:p w14:paraId="1C79052D" w14:textId="560168F8" w:rsidR="00256988" w:rsidRDefault="00256988" w:rsidP="00874D6E"/>
    <w:p w14:paraId="0F24E603" w14:textId="77777777" w:rsidR="00256988" w:rsidRPr="00874D6E" w:rsidRDefault="00256988" w:rsidP="00874D6E"/>
    <w:p w14:paraId="3B2BE1C6" w14:textId="69727A81" w:rsidR="00256988" w:rsidRDefault="003248C7" w:rsidP="00CF147C">
      <w:pPr>
        <w:pStyle w:val="Ttulo1"/>
        <w:numPr>
          <w:ilvl w:val="0"/>
          <w:numId w:val="25"/>
        </w:numPr>
      </w:pPr>
      <w:bookmarkStart w:id="1" w:name="_Toc106360544"/>
      <w:r>
        <w:lastRenderedPageBreak/>
        <w:t>FUNCIONAMIENTO GENERAL DE LA APLICACIÓN</w:t>
      </w:r>
      <w:bookmarkEnd w:id="1"/>
    </w:p>
    <w:p w14:paraId="79AD41EC" w14:textId="77777777" w:rsidR="00CF147C" w:rsidRPr="00CF147C" w:rsidRDefault="00CF147C" w:rsidP="00CF147C">
      <w:pPr>
        <w:spacing w:after="120"/>
      </w:pPr>
    </w:p>
    <w:p w14:paraId="4261B9BB" w14:textId="10C49233" w:rsidR="00CF147C" w:rsidRPr="00CF147C" w:rsidRDefault="00256988" w:rsidP="00CF147C">
      <w:pPr>
        <w:pStyle w:val="Subttulo"/>
        <w:numPr>
          <w:ilvl w:val="1"/>
          <w:numId w:val="28"/>
        </w:numPr>
        <w:spacing w:after="120"/>
      </w:pPr>
      <w:bookmarkStart w:id="2" w:name="_Toc106360545"/>
      <w:r>
        <w:t>PANTALLA DE INICIO</w:t>
      </w:r>
      <w:bookmarkEnd w:id="2"/>
    </w:p>
    <w:p w14:paraId="033FE90D" w14:textId="223FA4FB" w:rsidR="00256988" w:rsidRDefault="004A65CB" w:rsidP="00256988">
      <w:r>
        <w:t>Abrimos la aplicación y nos encontramos la pantalla de inicio, la cual tiene un botón con el texto de “Iniciar Aplicación”, una vez hayamos localizado el botón</w:t>
      </w:r>
      <w:r w:rsidR="00DB5D66">
        <w:t>,</w:t>
      </w:r>
      <w:r>
        <w:t xml:space="preserve"> pulsamos sobre él para iniciar el programa de generar documentos</w:t>
      </w:r>
      <w:r w:rsidR="00DB5D66">
        <w:t>.</w:t>
      </w:r>
    </w:p>
    <w:p w14:paraId="0A68F965" w14:textId="12CAD147" w:rsidR="004A65CB" w:rsidRPr="00256988" w:rsidRDefault="00DB5D66" w:rsidP="00256988">
      <w:r>
        <w:rPr>
          <w:noProof/>
        </w:rPr>
        <mc:AlternateContent>
          <mc:Choice Requires="wps">
            <w:drawing>
              <wp:anchor distT="0" distB="0" distL="114300" distR="114300" simplePos="0" relativeHeight="251659264" behindDoc="0" locked="0" layoutInCell="1" allowOverlap="1" wp14:anchorId="09CB5834" wp14:editId="31B54A5B">
                <wp:simplePos x="0" y="0"/>
                <wp:positionH relativeFrom="column">
                  <wp:posOffset>4481830</wp:posOffset>
                </wp:positionH>
                <wp:positionV relativeFrom="paragraph">
                  <wp:posOffset>2726055</wp:posOffset>
                </wp:positionV>
                <wp:extent cx="960120" cy="453390"/>
                <wp:effectExtent l="38100" t="38100" r="30480" b="41910"/>
                <wp:wrapNone/>
                <wp:docPr id="18" name="Conector recto de flecha 18"/>
                <wp:cNvGraphicFramePr/>
                <a:graphic xmlns:a="http://schemas.openxmlformats.org/drawingml/2006/main">
                  <a:graphicData uri="http://schemas.microsoft.com/office/word/2010/wordprocessingShape">
                    <wps:wsp>
                      <wps:cNvCnPr/>
                      <wps:spPr>
                        <a:xfrm flipH="1" flipV="1">
                          <a:off x="0" y="0"/>
                          <a:ext cx="960120" cy="45339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031DDB0E" id="_x0000_t32" coordsize="21600,21600" o:spt="32" o:oned="t" path="m,l21600,21600e" filled="f">
                <v:path arrowok="t" fillok="f" o:connecttype="none"/>
                <o:lock v:ext="edit" shapetype="t"/>
              </v:shapetype>
              <v:shape id="Conector recto de flecha 18" o:spid="_x0000_s1026" type="#_x0000_t32" style="position:absolute;margin-left:352.9pt;margin-top:214.65pt;width:75.6pt;height:35.7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" strokecolor="red" strokeweight="6pt">
                <v:stroke endarrow="block" miterlimit="4" joinstyle="miter"/>
              </v:shape>
            </w:pict>
          </mc:Fallback>
        </mc:AlternateContent>
      </w:r>
      <w:r>
        <w:rPr>
          <w:noProof/>
        </w:rPr>
        <w:drawing>
          <wp:inline distT="0" distB="0" distL="0" distR="0" wp14:anchorId="5DCBF995" wp14:editId="709680EB">
            <wp:extent cx="6351270" cy="33971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8678" cy="3401085"/>
                    </a:xfrm>
                    <a:prstGeom prst="rect">
                      <a:avLst/>
                    </a:prstGeom>
                  </pic:spPr>
                </pic:pic>
              </a:graphicData>
            </a:graphic>
          </wp:inline>
        </w:drawing>
      </w:r>
    </w:p>
    <w:p w14:paraId="507C9232" w14:textId="77777777" w:rsidR="00256988" w:rsidRPr="00256988" w:rsidRDefault="00256988" w:rsidP="00256988"/>
    <w:p w14:paraId="3354DC55" w14:textId="77777777" w:rsidR="00256988" w:rsidRPr="00256988" w:rsidRDefault="00256988" w:rsidP="00256988"/>
    <w:p w14:paraId="589FE32C" w14:textId="5F1BF670" w:rsidR="00256988" w:rsidRDefault="00256988" w:rsidP="00256988"/>
    <w:p w14:paraId="4ECA16DB" w14:textId="4AA312A9" w:rsidR="00256988" w:rsidRDefault="00256988" w:rsidP="00256988"/>
    <w:p w14:paraId="6B336A9A" w14:textId="75F6AF66" w:rsidR="00CF147C" w:rsidRDefault="00CF147C" w:rsidP="00CF147C">
      <w:pPr>
        <w:spacing w:after="120"/>
        <w:ind w:left="0"/>
      </w:pPr>
    </w:p>
    <w:p w14:paraId="13B3DE0F" w14:textId="77777777" w:rsidR="00947E4B" w:rsidRPr="00CF147C" w:rsidRDefault="00947E4B" w:rsidP="00CF147C">
      <w:pPr>
        <w:spacing w:after="120"/>
        <w:ind w:left="0"/>
      </w:pPr>
    </w:p>
    <w:p w14:paraId="2E8D85F7" w14:textId="5BFBD889" w:rsidR="00CF147C" w:rsidRPr="00CF147C" w:rsidRDefault="00CF147C" w:rsidP="00CF147C">
      <w:pPr>
        <w:pStyle w:val="Subttulo"/>
        <w:numPr>
          <w:ilvl w:val="1"/>
          <w:numId w:val="27"/>
        </w:numPr>
        <w:spacing w:after="120"/>
      </w:pPr>
      <w:bookmarkStart w:id="3" w:name="_Toc106360546"/>
      <w:r>
        <w:lastRenderedPageBreak/>
        <w:t>PANTALLA principal</w:t>
      </w:r>
      <w:bookmarkEnd w:id="3"/>
    </w:p>
    <w:p w14:paraId="6D221998" w14:textId="740CC6DF" w:rsidR="00256988" w:rsidRDefault="00CF147C" w:rsidP="00CF147C">
      <w:r>
        <w:t xml:space="preserve">Una vez hemos pulsado el botón de “Iniciar aplicación” </w:t>
      </w:r>
      <w:r w:rsidR="000801FF">
        <w:t>del</w:t>
      </w:r>
      <w:r>
        <w:t xml:space="preserve"> paso anterior, se abre el panel principal con unas instrucciones</w:t>
      </w:r>
      <w:r w:rsidR="000801FF">
        <w:t xml:space="preserve"> que debemos seguir para obtener los documentos rellen</w:t>
      </w:r>
      <w:r w:rsidR="00947E4B">
        <w:t>os con los datos que se deseen</w:t>
      </w:r>
      <w:r w:rsidR="000801FF">
        <w:t>.</w:t>
      </w:r>
    </w:p>
    <w:p w14:paraId="29365B17" w14:textId="50B30C77" w:rsidR="00947E4B" w:rsidRDefault="00947E4B" w:rsidP="00947E4B">
      <w:r>
        <w:t>Podemos consultar estas instrucciones en cualquier momento pulsando sobre el botón “Instrucciones” que se encuentra en el menú de la parte izquierda.</w:t>
      </w:r>
    </w:p>
    <w:p w14:paraId="38143289" w14:textId="644FD828" w:rsidR="00CF147C" w:rsidRDefault="00947E4B" w:rsidP="00CF147C">
      <w:r>
        <w:rPr>
          <w:noProof/>
        </w:rPr>
        <mc:AlternateContent>
          <mc:Choice Requires="wps">
            <w:drawing>
              <wp:anchor distT="0" distB="0" distL="114300" distR="114300" simplePos="0" relativeHeight="251661312" behindDoc="0" locked="0" layoutInCell="1" allowOverlap="1" wp14:anchorId="4F816CE5" wp14:editId="51F0B9C5">
                <wp:simplePos x="0" y="0"/>
                <wp:positionH relativeFrom="column">
                  <wp:posOffset>1570990</wp:posOffset>
                </wp:positionH>
                <wp:positionV relativeFrom="paragraph">
                  <wp:posOffset>2835275</wp:posOffset>
                </wp:positionV>
                <wp:extent cx="373380" cy="609600"/>
                <wp:effectExtent l="38100" t="38100" r="45720" b="38100"/>
                <wp:wrapNone/>
                <wp:docPr id="23" name="Conector recto de flecha 23"/>
                <wp:cNvGraphicFramePr/>
                <a:graphic xmlns:a="http://schemas.openxmlformats.org/drawingml/2006/main">
                  <a:graphicData uri="http://schemas.microsoft.com/office/word/2010/wordprocessingShape">
                    <wps:wsp>
                      <wps:cNvCnPr/>
                      <wps:spPr>
                        <a:xfrm flipH="1" flipV="1">
                          <a:off x="0" y="0"/>
                          <a:ext cx="373380" cy="60960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3A75A95" id="Conector recto de flecha 23" o:spid="_x0000_s1026" type="#_x0000_t32" style="position:absolute;margin-left:123.7pt;margin-top:223.25pt;width:29.4pt;height:48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" strokecolor="red" strokeweight="6pt">
                <v:stroke endarrow="block" miterlimit="4" joinstyle="miter"/>
              </v:shape>
            </w:pict>
          </mc:Fallback>
        </mc:AlternateContent>
      </w:r>
      <w:r w:rsidR="000801FF" w:rsidRPr="000801FF">
        <w:rPr>
          <w:noProof/>
        </w:rPr>
        <w:drawing>
          <wp:inline distT="0" distB="0" distL="0" distR="0" wp14:anchorId="4B32302F" wp14:editId="4A395861">
            <wp:extent cx="6450330" cy="3443526"/>
            <wp:effectExtent l="0" t="0" r="762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1125" cy="3449289"/>
                    </a:xfrm>
                    <a:prstGeom prst="rect">
                      <a:avLst/>
                    </a:prstGeom>
                  </pic:spPr>
                </pic:pic>
              </a:graphicData>
            </a:graphic>
          </wp:inline>
        </w:drawing>
      </w:r>
    </w:p>
    <w:p w14:paraId="7E85E1C6" w14:textId="1EC97D37" w:rsidR="00947E4B" w:rsidRDefault="00947E4B" w:rsidP="00256988"/>
    <w:p w14:paraId="0D8403F2" w14:textId="09D56ACB" w:rsidR="00947E4B" w:rsidRDefault="00947E4B" w:rsidP="00256988"/>
    <w:p w14:paraId="0F6FEF62" w14:textId="17CB35B0" w:rsidR="00947E4B" w:rsidRDefault="00947E4B" w:rsidP="00256988"/>
    <w:p w14:paraId="1A9411B6" w14:textId="5B514415" w:rsidR="00947E4B" w:rsidRDefault="00947E4B" w:rsidP="00256988"/>
    <w:p w14:paraId="4983B7D1" w14:textId="6EC5FA6A" w:rsidR="00947E4B" w:rsidRDefault="00947E4B" w:rsidP="00256988"/>
    <w:p w14:paraId="29C3AAA3" w14:textId="04F543E1" w:rsidR="00947E4B" w:rsidRPr="00CF147C" w:rsidRDefault="00947E4B" w:rsidP="00947E4B">
      <w:pPr>
        <w:spacing w:after="120"/>
        <w:ind w:left="0"/>
      </w:pPr>
    </w:p>
    <w:p w14:paraId="5275EFBA" w14:textId="5830AEFE" w:rsidR="00947E4B" w:rsidRPr="00CF147C" w:rsidRDefault="00947E4B" w:rsidP="00947E4B">
      <w:pPr>
        <w:pStyle w:val="Subttulo"/>
        <w:numPr>
          <w:ilvl w:val="1"/>
          <w:numId w:val="27"/>
        </w:numPr>
        <w:spacing w:after="120"/>
      </w:pPr>
      <w:bookmarkStart w:id="4" w:name="_Toc106360547"/>
      <w:r>
        <w:lastRenderedPageBreak/>
        <w:t>PANTALLA alumnos</w:t>
      </w:r>
      <w:bookmarkEnd w:id="4"/>
    </w:p>
    <w:p w14:paraId="46A671AB" w14:textId="791B7E72" w:rsidR="00947E4B" w:rsidRDefault="00CB4DD3" w:rsidP="00CB4DD3">
      <w:r>
        <w:t xml:space="preserve">Una vez leídas las instrucciones, lo siguiente es </w:t>
      </w:r>
      <w:r w:rsidR="00F71FA0">
        <w:t xml:space="preserve">revisar la información de los alumnos para que no contenga datos erróneos. Para ello tenemos que </w:t>
      </w:r>
      <w:r>
        <w:t xml:space="preserve">pulsar sobre </w:t>
      </w:r>
      <w:r w:rsidR="00F71FA0">
        <w:t>el</w:t>
      </w:r>
      <w:r>
        <w:t xml:space="preserve"> botón de “Alumnos” que se encuentra en el menú de la izquierda</w:t>
      </w:r>
      <w:r w:rsidR="00F71FA0">
        <w:t>.</w:t>
      </w:r>
    </w:p>
    <w:p w14:paraId="6DC59470" w14:textId="66246679" w:rsidR="00CB4DD3" w:rsidRDefault="00CB4DD3" w:rsidP="00CB4DD3">
      <w:r>
        <w:rPr>
          <w:noProof/>
        </w:rPr>
        <mc:AlternateContent>
          <mc:Choice Requires="wps">
            <w:drawing>
              <wp:anchor distT="0" distB="0" distL="114300" distR="114300" simplePos="0" relativeHeight="251663360" behindDoc="0" locked="0" layoutInCell="1" allowOverlap="1" wp14:anchorId="6AD9BF33" wp14:editId="577CF5CF">
                <wp:simplePos x="0" y="0"/>
                <wp:positionH relativeFrom="column">
                  <wp:posOffset>1502410</wp:posOffset>
                </wp:positionH>
                <wp:positionV relativeFrom="paragraph">
                  <wp:posOffset>906145</wp:posOffset>
                </wp:positionV>
                <wp:extent cx="342900" cy="601980"/>
                <wp:effectExtent l="38100" t="38100" r="38100" b="26670"/>
                <wp:wrapNone/>
                <wp:docPr id="25" name="Conector recto de flecha 25"/>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3C95224" id="Conector recto de flecha 25" o:spid="_x0000_s1026" type="#_x0000_t32" style="position:absolute;margin-left:118.3pt;margin-top:71.35pt;width:27pt;height:47.4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" strokecolor="red" strokeweight="6pt">
                <v:stroke endarrow="block" miterlimit="4" joinstyle="miter"/>
              </v:shape>
            </w:pict>
          </mc:Fallback>
        </mc:AlternateContent>
      </w:r>
      <w:r w:rsidRPr="000801FF">
        <w:rPr>
          <w:noProof/>
        </w:rPr>
        <w:drawing>
          <wp:inline distT="0" distB="0" distL="0" distR="0" wp14:anchorId="6E34C82B" wp14:editId="072FD1BA">
            <wp:extent cx="5859780" cy="31282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7205" cy="3148240"/>
                    </a:xfrm>
                    <a:prstGeom prst="rect">
                      <a:avLst/>
                    </a:prstGeom>
                  </pic:spPr>
                </pic:pic>
              </a:graphicData>
            </a:graphic>
          </wp:inline>
        </w:drawing>
      </w:r>
    </w:p>
    <w:p w14:paraId="01FA5018" w14:textId="61E9AD13" w:rsidR="00947E4B" w:rsidRDefault="00CB4DD3" w:rsidP="00256988">
      <w:r>
        <w:t>Una vez pulsado el botón de “Alumnos”</w:t>
      </w:r>
      <w:r w:rsidR="0052786C">
        <w:t xml:space="preserve">, </w:t>
      </w:r>
      <w:r>
        <w:t>se abre un n</w:t>
      </w:r>
      <w:r w:rsidR="0052786C">
        <w:t>ue</w:t>
      </w:r>
      <w:r>
        <w:t>vo panel</w:t>
      </w:r>
      <w:r w:rsidR="0052786C">
        <w:t>, en el cual se muestra una lista de todos los Alumnos.</w:t>
      </w:r>
      <w:r w:rsidR="00147FA4" w:rsidRPr="00147FA4">
        <w:rPr>
          <w:noProof/>
        </w:rPr>
        <w:t xml:space="preserve"> </w:t>
      </w:r>
    </w:p>
    <w:p w14:paraId="2B4E7499" w14:textId="2C75FC3C" w:rsidR="0052786C" w:rsidRDefault="0052786C" w:rsidP="00256988">
      <w:r w:rsidRPr="0052786C">
        <w:rPr>
          <w:noProof/>
        </w:rPr>
        <w:drawing>
          <wp:inline distT="0" distB="0" distL="0" distR="0" wp14:anchorId="1F8ACDBC" wp14:editId="4F9E5A5B">
            <wp:extent cx="5791200" cy="3091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2673" cy="3113790"/>
                    </a:xfrm>
                    <a:prstGeom prst="rect">
                      <a:avLst/>
                    </a:prstGeom>
                  </pic:spPr>
                </pic:pic>
              </a:graphicData>
            </a:graphic>
          </wp:inline>
        </w:drawing>
      </w:r>
    </w:p>
    <w:p w14:paraId="3B9EE58A" w14:textId="0531244B" w:rsidR="0052786C" w:rsidRDefault="00147FA4" w:rsidP="00256988">
      <w:r>
        <w:lastRenderedPageBreak/>
        <w:t>Lo siguiente es seleccionar el curso que nos interesa consultar los alumnos, para ello pulsamos sobre el la flechita y después seleccionamos el curso.</w:t>
      </w:r>
    </w:p>
    <w:p w14:paraId="6BACE993" w14:textId="1D1BC0AA" w:rsidR="0052786C" w:rsidRDefault="00147FA4" w:rsidP="00C8352D">
      <w:r>
        <w:rPr>
          <w:noProof/>
        </w:rPr>
        <mc:AlternateContent>
          <mc:Choice Requires="wps">
            <w:drawing>
              <wp:anchor distT="0" distB="0" distL="114300" distR="114300" simplePos="0" relativeHeight="251665408" behindDoc="0" locked="0" layoutInCell="1" allowOverlap="1" wp14:anchorId="7B33559B" wp14:editId="556710EB">
                <wp:simplePos x="0" y="0"/>
                <wp:positionH relativeFrom="column">
                  <wp:posOffset>6187440</wp:posOffset>
                </wp:positionH>
                <wp:positionV relativeFrom="paragraph">
                  <wp:posOffset>1175385</wp:posOffset>
                </wp:positionV>
                <wp:extent cx="342900" cy="601980"/>
                <wp:effectExtent l="38100" t="38100" r="38100" b="26670"/>
                <wp:wrapNone/>
                <wp:docPr id="34" name="Conector recto de flecha 34"/>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62A942F" id="Conector recto de flecha 34" o:spid="_x0000_s1026" type="#_x0000_t32" style="position:absolute;margin-left:487.2pt;margin-top:92.55pt;width:27pt;height:47.4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" strokecolor="red" strokeweight="6pt">
                <v:stroke endarrow="block" miterlimit="4" joinstyle="miter"/>
              </v:shape>
            </w:pict>
          </mc:Fallback>
        </mc:AlternateContent>
      </w:r>
      <w:r w:rsidR="00C8352D" w:rsidRPr="00C8352D">
        <w:rPr>
          <w:noProof/>
        </w:rPr>
        <w:drawing>
          <wp:inline distT="0" distB="0" distL="0" distR="0" wp14:anchorId="34D49A6F" wp14:editId="4C55D885">
            <wp:extent cx="6183630" cy="1448697"/>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5980" cy="1458619"/>
                    </a:xfrm>
                    <a:prstGeom prst="rect">
                      <a:avLst/>
                    </a:prstGeom>
                  </pic:spPr>
                </pic:pic>
              </a:graphicData>
            </a:graphic>
          </wp:inline>
        </w:drawing>
      </w:r>
    </w:p>
    <w:p w14:paraId="68000365" w14:textId="11104A84" w:rsidR="00947E4B" w:rsidRDefault="00F71FA0" w:rsidP="00256988">
      <w:r>
        <w:rPr>
          <w:noProof/>
        </w:rPr>
        <mc:AlternateContent>
          <mc:Choice Requires="wps">
            <w:drawing>
              <wp:anchor distT="0" distB="0" distL="114300" distR="114300" simplePos="0" relativeHeight="251667456" behindDoc="0" locked="0" layoutInCell="1" allowOverlap="1" wp14:anchorId="2F60118C" wp14:editId="5EA39BF5">
                <wp:simplePos x="0" y="0"/>
                <wp:positionH relativeFrom="column">
                  <wp:posOffset>3087370</wp:posOffset>
                </wp:positionH>
                <wp:positionV relativeFrom="paragraph">
                  <wp:posOffset>1998980</wp:posOffset>
                </wp:positionV>
                <wp:extent cx="342900" cy="601980"/>
                <wp:effectExtent l="38100" t="38100" r="38100" b="26670"/>
                <wp:wrapNone/>
                <wp:docPr id="42" name="Conector recto de flecha 42"/>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0814E80" id="Conector recto de flecha 42" o:spid="_x0000_s1026" type="#_x0000_t32" style="position:absolute;margin-left:243.1pt;margin-top:157.4pt;width:27pt;height:47.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" strokecolor="red" strokeweight="6pt">
                <v:stroke endarrow="block" miterlimit="4" joinstyle="miter"/>
              </v:shape>
            </w:pict>
          </mc:Fallback>
        </mc:AlternateContent>
      </w:r>
      <w:r w:rsidR="00C8352D" w:rsidRPr="00C8352D">
        <w:rPr>
          <w:noProof/>
        </w:rPr>
        <w:drawing>
          <wp:inline distT="0" distB="0" distL="0" distR="0" wp14:anchorId="55232E8A" wp14:editId="298B9FC6">
            <wp:extent cx="6022687" cy="2933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3760" cy="2943965"/>
                    </a:xfrm>
                    <a:prstGeom prst="rect">
                      <a:avLst/>
                    </a:prstGeom>
                  </pic:spPr>
                </pic:pic>
              </a:graphicData>
            </a:graphic>
          </wp:inline>
        </w:drawing>
      </w:r>
    </w:p>
    <w:p w14:paraId="0ABE2916" w14:textId="1140CD82" w:rsidR="00977596" w:rsidRDefault="00C8352D" w:rsidP="002B64CC">
      <w:r w:rsidRPr="00C8352D">
        <w:rPr>
          <w:noProof/>
        </w:rPr>
        <w:drawing>
          <wp:inline distT="0" distB="0" distL="0" distR="0" wp14:anchorId="2924A2CD" wp14:editId="6AC247C5">
            <wp:extent cx="5574029" cy="2926080"/>
            <wp:effectExtent l="0" t="0" r="8255"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3759" cy="2931188"/>
                    </a:xfrm>
                    <a:prstGeom prst="rect">
                      <a:avLst/>
                    </a:prstGeom>
                  </pic:spPr>
                </pic:pic>
              </a:graphicData>
            </a:graphic>
          </wp:inline>
        </w:drawing>
      </w:r>
    </w:p>
    <w:p w14:paraId="6390D87E" w14:textId="04DA131F" w:rsidR="00033D13" w:rsidRPr="00F02445" w:rsidRDefault="00033D13" w:rsidP="00F02445">
      <w:pPr>
        <w:pStyle w:val="Subttulo"/>
        <w:rPr>
          <w:rStyle w:val="Textoennegrita"/>
        </w:rPr>
      </w:pPr>
      <w:bookmarkStart w:id="5" w:name="_Toc106360548"/>
      <w:r w:rsidRPr="00F02445">
        <w:rPr>
          <w:rStyle w:val="Textoennegrita"/>
        </w:rPr>
        <w:lastRenderedPageBreak/>
        <w:t>2.</w:t>
      </w:r>
      <w:r w:rsidR="00BF7456" w:rsidRPr="00F02445">
        <w:rPr>
          <w:rStyle w:val="Textoennegrita"/>
        </w:rPr>
        <w:t>3</w:t>
      </w:r>
      <w:r w:rsidRPr="00F02445">
        <w:rPr>
          <w:rStyle w:val="Textoennegrita"/>
        </w:rPr>
        <w:t>.1</w:t>
      </w:r>
      <w:r w:rsidR="00B2042F" w:rsidRPr="00F02445">
        <w:rPr>
          <w:rStyle w:val="Textoennegrita"/>
        </w:rPr>
        <w:t xml:space="preserve"> MODIFICAR ALUMNO</w:t>
      </w:r>
      <w:bookmarkEnd w:id="5"/>
    </w:p>
    <w:p w14:paraId="3F3DE199" w14:textId="02BB3946" w:rsidR="00F71FA0" w:rsidRDefault="00F71FA0" w:rsidP="000801FF">
      <w:r>
        <w:t xml:space="preserve">Una vez tenemos listados todos los alumnos del curso que hemos seleccionado, </w:t>
      </w:r>
      <w:r w:rsidR="00F53883">
        <w:t xml:space="preserve">pulsamos sobre el alumno que queremos consultar y hacemos </w:t>
      </w:r>
      <w:proofErr w:type="spellStart"/>
      <w:r w:rsidR="00F53883">
        <w:t>click</w:t>
      </w:r>
      <w:proofErr w:type="spellEnd"/>
      <w:r w:rsidR="00F53883">
        <w:t xml:space="preserve"> en el botón de “Modificar”.</w:t>
      </w:r>
    </w:p>
    <w:p w14:paraId="59F149C4" w14:textId="52FE57B8" w:rsidR="00F53883" w:rsidRDefault="00B2042F" w:rsidP="000801FF">
      <w:r>
        <w:rPr>
          <w:noProof/>
        </w:rPr>
        <mc:AlternateContent>
          <mc:Choice Requires="wps">
            <w:drawing>
              <wp:anchor distT="0" distB="0" distL="114300" distR="114300" simplePos="0" relativeHeight="251669504" behindDoc="0" locked="0" layoutInCell="1" allowOverlap="1" wp14:anchorId="0A452047" wp14:editId="381ECA74">
                <wp:simplePos x="0" y="0"/>
                <wp:positionH relativeFrom="column">
                  <wp:posOffset>2112010</wp:posOffset>
                </wp:positionH>
                <wp:positionV relativeFrom="paragraph">
                  <wp:posOffset>1191895</wp:posOffset>
                </wp:positionV>
                <wp:extent cx="342900" cy="601980"/>
                <wp:effectExtent l="38100" t="38100" r="38100" b="26670"/>
                <wp:wrapNone/>
                <wp:docPr id="44" name="Conector recto de flecha 44"/>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533C5D8" id="Conector recto de flecha 44" o:spid="_x0000_s1026" type="#_x0000_t32" style="position:absolute;margin-left:166.3pt;margin-top:93.85pt;width:27pt;height:47.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" strokecolor="red" strokeweight="6pt">
                <v:stroke endarrow="block" miterlimit="4" joinstyle="miter"/>
              </v:shape>
            </w:pict>
          </mc:Fallback>
        </mc:AlternateContent>
      </w:r>
      <w:r>
        <w:rPr>
          <w:noProof/>
        </w:rPr>
        <mc:AlternateContent>
          <mc:Choice Requires="wps">
            <w:drawing>
              <wp:anchor distT="0" distB="0" distL="114300" distR="114300" simplePos="0" relativeHeight="251671552" behindDoc="0" locked="0" layoutInCell="1" allowOverlap="1" wp14:anchorId="6815451E" wp14:editId="7D30A4FA">
                <wp:simplePos x="0" y="0"/>
                <wp:positionH relativeFrom="column">
                  <wp:posOffset>5731510</wp:posOffset>
                </wp:positionH>
                <wp:positionV relativeFrom="paragraph">
                  <wp:posOffset>1321435</wp:posOffset>
                </wp:positionV>
                <wp:extent cx="342900" cy="601980"/>
                <wp:effectExtent l="38100" t="38100" r="38100" b="26670"/>
                <wp:wrapNone/>
                <wp:docPr id="45" name="Conector recto de flecha 45"/>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C86A953" id="Conector recto de flecha 45" o:spid="_x0000_s1026" type="#_x0000_t32" style="position:absolute;margin-left:451.3pt;margin-top:104.05pt;width:27pt;height:47.4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" strokecolor="red" strokeweight="6pt">
                <v:stroke endarrow="block" miterlimit="4" joinstyle="miter"/>
              </v:shape>
            </w:pict>
          </mc:Fallback>
        </mc:AlternateContent>
      </w:r>
      <w:r w:rsidR="00F53883" w:rsidRPr="00F53883">
        <w:rPr>
          <w:noProof/>
        </w:rPr>
        <w:drawing>
          <wp:inline distT="0" distB="0" distL="0" distR="0" wp14:anchorId="519A263D" wp14:editId="40FC693F">
            <wp:extent cx="5768340" cy="3290766"/>
            <wp:effectExtent l="0" t="0" r="381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0102" cy="3303181"/>
                    </a:xfrm>
                    <a:prstGeom prst="rect">
                      <a:avLst/>
                    </a:prstGeom>
                  </pic:spPr>
                </pic:pic>
              </a:graphicData>
            </a:graphic>
          </wp:inline>
        </w:drawing>
      </w:r>
    </w:p>
    <w:p w14:paraId="3C0C6027" w14:textId="1F0725A5" w:rsidR="000801FF" w:rsidRDefault="00B2042F" w:rsidP="00256988">
      <w:r>
        <w:t>Ahora nos aparecen los datos del Alumno, comprobamos que los datos estén bien y si algún dato está mal, lo cambiamos y pulsamos el botón “Modificar Alumno”.</w:t>
      </w:r>
    </w:p>
    <w:p w14:paraId="0DBA1C49" w14:textId="1ED3EBFF" w:rsidR="00B2042F" w:rsidRDefault="00BF7456" w:rsidP="00256988">
      <w:r>
        <w:rPr>
          <w:noProof/>
        </w:rPr>
        <mc:AlternateContent>
          <mc:Choice Requires="wps">
            <w:drawing>
              <wp:anchor distT="0" distB="0" distL="114300" distR="114300" simplePos="0" relativeHeight="251673600" behindDoc="0" locked="0" layoutInCell="1" allowOverlap="1" wp14:anchorId="0E2419E8" wp14:editId="6011EBF2">
                <wp:simplePos x="0" y="0"/>
                <wp:positionH relativeFrom="column">
                  <wp:posOffset>1883410</wp:posOffset>
                </wp:positionH>
                <wp:positionV relativeFrom="paragraph">
                  <wp:posOffset>2708275</wp:posOffset>
                </wp:positionV>
                <wp:extent cx="518160" cy="114300"/>
                <wp:effectExtent l="0" t="95250" r="0" b="95250"/>
                <wp:wrapNone/>
                <wp:docPr id="50" name="Conector recto de flecha 50"/>
                <wp:cNvGraphicFramePr/>
                <a:graphic xmlns:a="http://schemas.openxmlformats.org/drawingml/2006/main">
                  <a:graphicData uri="http://schemas.microsoft.com/office/word/2010/wordprocessingShape">
                    <wps:wsp>
                      <wps:cNvCnPr/>
                      <wps:spPr>
                        <a:xfrm flipH="1" flipV="1">
                          <a:off x="0" y="0"/>
                          <a:ext cx="518160" cy="11430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7433313" id="Conector recto de flecha 50" o:spid="_x0000_s1026" type="#_x0000_t32" style="position:absolute;margin-left:148.3pt;margin-top:213.25pt;width:40.8pt;height:9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" strokecolor="red" strokeweight="6pt">
                <v:stroke endarrow="block" miterlimit="4" joinstyle="miter"/>
              </v:shape>
            </w:pict>
          </mc:Fallback>
        </mc:AlternateContent>
      </w:r>
      <w:r w:rsidR="00B2042F" w:rsidRPr="00B2042F">
        <w:rPr>
          <w:noProof/>
        </w:rPr>
        <w:drawing>
          <wp:inline distT="0" distB="0" distL="0" distR="0" wp14:anchorId="294FF5B4" wp14:editId="1F4273AE">
            <wp:extent cx="5349240" cy="3078963"/>
            <wp:effectExtent l="0" t="0" r="381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204" cy="3095635"/>
                    </a:xfrm>
                    <a:prstGeom prst="rect">
                      <a:avLst/>
                    </a:prstGeom>
                  </pic:spPr>
                </pic:pic>
              </a:graphicData>
            </a:graphic>
          </wp:inline>
        </w:drawing>
      </w:r>
    </w:p>
    <w:p w14:paraId="67C45136" w14:textId="27D37665" w:rsidR="00C8352D" w:rsidRDefault="00BF7456" w:rsidP="00BF7456">
      <w:r>
        <w:lastRenderedPageBreak/>
        <w:t>Si los datos son correctos pulsamos “Modificar Alumno” o el botón “Alumnos” del menú de la parte izquierda.</w:t>
      </w:r>
    </w:p>
    <w:p w14:paraId="3C54F681" w14:textId="0A6A7F9C" w:rsidR="00C8352D" w:rsidRDefault="00BF7456" w:rsidP="00256988">
      <w:r>
        <w:rPr>
          <w:noProof/>
        </w:rPr>
        <mc:AlternateContent>
          <mc:Choice Requires="wps">
            <w:drawing>
              <wp:anchor distT="0" distB="0" distL="114300" distR="114300" simplePos="0" relativeHeight="251677696" behindDoc="0" locked="0" layoutInCell="1" allowOverlap="1" wp14:anchorId="7D4C59FC" wp14:editId="2836B13F">
                <wp:simplePos x="0" y="0"/>
                <wp:positionH relativeFrom="column">
                  <wp:posOffset>1563370</wp:posOffset>
                </wp:positionH>
                <wp:positionV relativeFrom="paragraph">
                  <wp:posOffset>969645</wp:posOffset>
                </wp:positionV>
                <wp:extent cx="518160" cy="114300"/>
                <wp:effectExtent l="0" t="95250" r="0" b="95250"/>
                <wp:wrapNone/>
                <wp:docPr id="52" name="Conector recto de flecha 52"/>
                <wp:cNvGraphicFramePr/>
                <a:graphic xmlns:a="http://schemas.openxmlformats.org/drawingml/2006/main">
                  <a:graphicData uri="http://schemas.microsoft.com/office/word/2010/wordprocessingShape">
                    <wps:wsp>
                      <wps:cNvCnPr/>
                      <wps:spPr>
                        <a:xfrm flipH="1" flipV="1">
                          <a:off x="0" y="0"/>
                          <a:ext cx="518160" cy="11430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FCC65D1" id="Conector recto de flecha 52" o:spid="_x0000_s1026" type="#_x0000_t32" style="position:absolute;margin-left:123.1pt;margin-top:76.35pt;width:40.8pt;height:9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" strokecolor="red" strokeweight="6pt">
                <v:stroke endarrow="block" miterlimit="4" joinstyle="miter"/>
              </v:shape>
            </w:pict>
          </mc:Fallback>
        </mc:AlternateContent>
      </w:r>
      <w:r>
        <w:rPr>
          <w:noProof/>
        </w:rPr>
        <mc:AlternateContent>
          <mc:Choice Requires="wps">
            <w:drawing>
              <wp:anchor distT="0" distB="0" distL="114300" distR="114300" simplePos="0" relativeHeight="251675648" behindDoc="0" locked="0" layoutInCell="1" allowOverlap="1" wp14:anchorId="392F01F3" wp14:editId="4E4505DF">
                <wp:simplePos x="0" y="0"/>
                <wp:positionH relativeFrom="margin">
                  <wp:align>center</wp:align>
                </wp:positionH>
                <wp:positionV relativeFrom="paragraph">
                  <wp:posOffset>2943225</wp:posOffset>
                </wp:positionV>
                <wp:extent cx="518160" cy="114300"/>
                <wp:effectExtent l="0" t="95250" r="0" b="95250"/>
                <wp:wrapNone/>
                <wp:docPr id="51" name="Conector recto de flecha 51"/>
                <wp:cNvGraphicFramePr/>
                <a:graphic xmlns:a="http://schemas.openxmlformats.org/drawingml/2006/main">
                  <a:graphicData uri="http://schemas.microsoft.com/office/word/2010/wordprocessingShape">
                    <wps:wsp>
                      <wps:cNvCnPr/>
                      <wps:spPr>
                        <a:xfrm flipH="1" flipV="1">
                          <a:off x="0" y="0"/>
                          <a:ext cx="518160" cy="11430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DC907C0" id="Conector recto de flecha 51" o:spid="_x0000_s1026" type="#_x0000_t32" style="position:absolute;margin-left:0;margin-top:231.75pt;width:40.8pt;height:9pt;flip:x y;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" strokecolor="red" strokeweight="6pt">
                <v:stroke endarrow="block" miterlimit="4" joinstyle="miter"/>
                <w10:wrap anchorx="margin"/>
              </v:shape>
            </w:pict>
          </mc:Fallback>
        </mc:AlternateContent>
      </w:r>
      <w:r w:rsidRPr="00BF7456">
        <w:rPr>
          <w:noProof/>
        </w:rPr>
        <w:drawing>
          <wp:inline distT="0" distB="0" distL="0" distR="0" wp14:anchorId="3A2D7514" wp14:editId="7B518D98">
            <wp:extent cx="6206490" cy="3283994"/>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4386" cy="3293463"/>
                    </a:xfrm>
                    <a:prstGeom prst="rect">
                      <a:avLst/>
                    </a:prstGeom>
                  </pic:spPr>
                </pic:pic>
              </a:graphicData>
            </a:graphic>
          </wp:inline>
        </w:drawing>
      </w:r>
    </w:p>
    <w:p w14:paraId="32AE3041" w14:textId="5F7E0A5F" w:rsidR="00450A1B" w:rsidRDefault="00450A1B" w:rsidP="00256988"/>
    <w:p w14:paraId="0160D9C6" w14:textId="7B8F2CAF" w:rsidR="00450A1B" w:rsidRDefault="00450A1B" w:rsidP="00256988"/>
    <w:p w14:paraId="3EB238C6" w14:textId="5638EB68" w:rsidR="00450A1B" w:rsidRDefault="00450A1B" w:rsidP="00256988"/>
    <w:p w14:paraId="60ABC8B3" w14:textId="393F65A7" w:rsidR="00450A1B" w:rsidRDefault="00450A1B" w:rsidP="00256988"/>
    <w:p w14:paraId="502B7D5A" w14:textId="2F74BCB0" w:rsidR="00450A1B" w:rsidRDefault="00450A1B" w:rsidP="00256988"/>
    <w:p w14:paraId="2C77815B" w14:textId="7FAA5C97" w:rsidR="00450A1B" w:rsidRDefault="00450A1B" w:rsidP="00256988"/>
    <w:p w14:paraId="45AF1992" w14:textId="6974D4AC" w:rsidR="00450A1B" w:rsidRDefault="00450A1B" w:rsidP="00256988"/>
    <w:p w14:paraId="420FB422" w14:textId="6F7E5A89" w:rsidR="00450A1B" w:rsidRDefault="00450A1B" w:rsidP="00256988"/>
    <w:p w14:paraId="5D641FF8" w14:textId="652B6401" w:rsidR="00450A1B" w:rsidRDefault="00450A1B" w:rsidP="00256988"/>
    <w:p w14:paraId="4CA85E51" w14:textId="72372F1A" w:rsidR="00450A1B" w:rsidRDefault="00450A1B" w:rsidP="00256988"/>
    <w:p w14:paraId="4A16E4F1" w14:textId="77777777" w:rsidR="00450A1B" w:rsidRDefault="00450A1B" w:rsidP="00256988"/>
    <w:p w14:paraId="55A12846" w14:textId="5C6B4162" w:rsidR="00977596" w:rsidRPr="00F02445" w:rsidRDefault="00977596" w:rsidP="00977596">
      <w:pPr>
        <w:pStyle w:val="Subttulo"/>
        <w:rPr>
          <w:rStyle w:val="Textoennegrita"/>
        </w:rPr>
      </w:pPr>
      <w:bookmarkStart w:id="6" w:name="_Toc106360549"/>
      <w:r w:rsidRPr="00F02445">
        <w:rPr>
          <w:rStyle w:val="Textoennegrita"/>
        </w:rPr>
        <w:lastRenderedPageBreak/>
        <w:t>2.3.</w:t>
      </w:r>
      <w:r>
        <w:rPr>
          <w:rStyle w:val="Textoennegrita"/>
        </w:rPr>
        <w:t>2</w:t>
      </w:r>
      <w:r w:rsidRPr="00F02445">
        <w:rPr>
          <w:rStyle w:val="Textoennegrita"/>
        </w:rPr>
        <w:t xml:space="preserve"> </w:t>
      </w:r>
      <w:r>
        <w:rPr>
          <w:rStyle w:val="Textoennegrita"/>
        </w:rPr>
        <w:t>NUEVO</w:t>
      </w:r>
      <w:r w:rsidRPr="00F02445">
        <w:rPr>
          <w:rStyle w:val="Textoennegrita"/>
        </w:rPr>
        <w:t xml:space="preserve"> ALUMNO</w:t>
      </w:r>
      <w:bookmarkEnd w:id="6"/>
    </w:p>
    <w:p w14:paraId="77A2A726" w14:textId="64D7C3C6" w:rsidR="00256988" w:rsidRDefault="00BF7456" w:rsidP="00256988">
      <w:r>
        <w:t>Si el curso seleccionado, tiene la lista de alumnos vacía</w:t>
      </w:r>
      <w:r w:rsidR="00755581">
        <w:t xml:space="preserve"> </w:t>
      </w:r>
      <w:r>
        <w:t>pulsamos en “Añadir Nuevo”.</w:t>
      </w:r>
    </w:p>
    <w:p w14:paraId="4946A103" w14:textId="29FC32CE" w:rsidR="00BF7456" w:rsidRDefault="00234E48" w:rsidP="00256988">
      <w:r>
        <w:rPr>
          <w:noProof/>
        </w:rPr>
        <mc:AlternateContent>
          <mc:Choice Requires="wps">
            <w:drawing>
              <wp:anchor distT="0" distB="0" distL="114300" distR="114300" simplePos="0" relativeHeight="251679744" behindDoc="0" locked="0" layoutInCell="1" allowOverlap="1" wp14:anchorId="5951ACE9" wp14:editId="1E02BCC7">
                <wp:simplePos x="0" y="0"/>
                <wp:positionH relativeFrom="margin">
                  <wp:posOffset>5982970</wp:posOffset>
                </wp:positionH>
                <wp:positionV relativeFrom="paragraph">
                  <wp:posOffset>3039110</wp:posOffset>
                </wp:positionV>
                <wp:extent cx="556260" cy="407670"/>
                <wp:effectExtent l="38100" t="38100" r="34290" b="49530"/>
                <wp:wrapNone/>
                <wp:docPr id="54" name="Conector recto de flecha 54"/>
                <wp:cNvGraphicFramePr/>
                <a:graphic xmlns:a="http://schemas.openxmlformats.org/drawingml/2006/main">
                  <a:graphicData uri="http://schemas.microsoft.com/office/word/2010/wordprocessingShape">
                    <wps:wsp>
                      <wps:cNvCnPr/>
                      <wps:spPr>
                        <a:xfrm flipH="1" flipV="1">
                          <a:off x="0" y="0"/>
                          <a:ext cx="556260" cy="40767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7C9095E" id="Conector recto de flecha 54" o:spid="_x0000_s1026" type="#_x0000_t32" style="position:absolute;margin-left:471.1pt;margin-top:239.3pt;width:43.8pt;height:32.1pt;flip:x 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" strokecolor="red" strokeweight="6pt">
                <v:stroke endarrow="block" miterlimit="4" joinstyle="miter"/>
                <w10:wrap anchorx="margin"/>
              </v:shape>
            </w:pict>
          </mc:Fallback>
        </mc:AlternateContent>
      </w:r>
      <w:r w:rsidRPr="00234E48">
        <w:rPr>
          <w:noProof/>
        </w:rPr>
        <w:drawing>
          <wp:inline distT="0" distB="0" distL="0" distR="0" wp14:anchorId="69E83477" wp14:editId="54CA9159">
            <wp:extent cx="6206490" cy="3538425"/>
            <wp:effectExtent l="0" t="0" r="381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3966" cy="3542687"/>
                    </a:xfrm>
                    <a:prstGeom prst="rect">
                      <a:avLst/>
                    </a:prstGeom>
                  </pic:spPr>
                </pic:pic>
              </a:graphicData>
            </a:graphic>
          </wp:inline>
        </w:drawing>
      </w:r>
    </w:p>
    <w:p w14:paraId="03E27EEC" w14:textId="39ED023F" w:rsidR="00234E48" w:rsidRDefault="00234E48" w:rsidP="00450A1B">
      <w:r>
        <w:t>Una vez pulsamos al botón, se abre una pantalla que contiene el formulario para introducir los datos del nuevo alumno.</w:t>
      </w:r>
      <w:r w:rsidR="00450A1B">
        <w:t xml:space="preserve"> </w:t>
      </w:r>
      <w:r>
        <w:t>Introducimos sus datos y pulsamos en “Añadir Alumno”</w:t>
      </w:r>
    </w:p>
    <w:p w14:paraId="7962F5B9" w14:textId="1787A9FB" w:rsidR="00234E48" w:rsidRDefault="00234E48" w:rsidP="00234E48">
      <w:r>
        <w:rPr>
          <w:noProof/>
        </w:rPr>
        <mc:AlternateContent>
          <mc:Choice Requires="wps">
            <w:drawing>
              <wp:anchor distT="0" distB="0" distL="114300" distR="114300" simplePos="0" relativeHeight="251681792" behindDoc="0" locked="0" layoutInCell="1" allowOverlap="1" wp14:anchorId="5C251836" wp14:editId="3A745C9F">
                <wp:simplePos x="0" y="0"/>
                <wp:positionH relativeFrom="margin">
                  <wp:posOffset>1891030</wp:posOffset>
                </wp:positionH>
                <wp:positionV relativeFrom="paragraph">
                  <wp:posOffset>2632075</wp:posOffset>
                </wp:positionV>
                <wp:extent cx="556260" cy="320040"/>
                <wp:effectExtent l="38100" t="38100" r="34290" b="41910"/>
                <wp:wrapNone/>
                <wp:docPr id="56" name="Conector recto de flecha 56"/>
                <wp:cNvGraphicFramePr/>
                <a:graphic xmlns:a="http://schemas.openxmlformats.org/drawingml/2006/main">
                  <a:graphicData uri="http://schemas.microsoft.com/office/word/2010/wordprocessingShape">
                    <wps:wsp>
                      <wps:cNvCnPr/>
                      <wps:spPr>
                        <a:xfrm flipH="1" flipV="1">
                          <a:off x="0" y="0"/>
                          <a:ext cx="556260" cy="32004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C33AA48" id="Conector recto de flecha 56" o:spid="_x0000_s1026" type="#_x0000_t32" style="position:absolute;margin-left:148.9pt;margin-top:207.25pt;width:43.8pt;height:25.2pt;flip:x 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" strokecolor="red" strokeweight="6pt">
                <v:stroke endarrow="block" miterlimit="4" joinstyle="miter"/>
                <w10:wrap anchorx="margin"/>
              </v:shape>
            </w:pict>
          </mc:Fallback>
        </mc:AlternateContent>
      </w:r>
      <w:r w:rsidRPr="00234E48">
        <w:rPr>
          <w:noProof/>
        </w:rPr>
        <w:drawing>
          <wp:inline distT="0" distB="0" distL="0" distR="0" wp14:anchorId="65A6ACE1" wp14:editId="1CC453A4">
            <wp:extent cx="5364480" cy="3049424"/>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2852" cy="3059868"/>
                    </a:xfrm>
                    <a:prstGeom prst="rect">
                      <a:avLst/>
                    </a:prstGeom>
                  </pic:spPr>
                </pic:pic>
              </a:graphicData>
            </a:graphic>
          </wp:inline>
        </w:drawing>
      </w:r>
    </w:p>
    <w:p w14:paraId="19B8259E" w14:textId="244917ED" w:rsidR="00977596" w:rsidRPr="00F02445" w:rsidRDefault="00977596" w:rsidP="00977596">
      <w:pPr>
        <w:pStyle w:val="Subttulo"/>
        <w:rPr>
          <w:rStyle w:val="Textoennegrita"/>
        </w:rPr>
      </w:pPr>
      <w:bookmarkStart w:id="7" w:name="_Toc106360550"/>
      <w:r w:rsidRPr="00F02445">
        <w:rPr>
          <w:rStyle w:val="Textoennegrita"/>
        </w:rPr>
        <w:lastRenderedPageBreak/>
        <w:t>2.3.</w:t>
      </w:r>
      <w:r>
        <w:rPr>
          <w:rStyle w:val="Textoennegrita"/>
        </w:rPr>
        <w:t>3</w:t>
      </w:r>
      <w:r w:rsidRPr="00F02445">
        <w:rPr>
          <w:rStyle w:val="Textoennegrita"/>
        </w:rPr>
        <w:t xml:space="preserve"> </w:t>
      </w:r>
      <w:r>
        <w:rPr>
          <w:rStyle w:val="Textoennegrita"/>
        </w:rPr>
        <w:t>eliminar</w:t>
      </w:r>
      <w:r w:rsidRPr="00F02445">
        <w:rPr>
          <w:rStyle w:val="Textoennegrita"/>
        </w:rPr>
        <w:t xml:space="preserve"> ALUMNO</w:t>
      </w:r>
      <w:bookmarkEnd w:id="7"/>
    </w:p>
    <w:p w14:paraId="44513559" w14:textId="1329B214" w:rsidR="00234E48" w:rsidRDefault="00450A1B" w:rsidP="00256988">
      <w:r>
        <w:t xml:space="preserve">También podemos eliminar el alumno, </w:t>
      </w:r>
      <w:r w:rsidR="002E0883">
        <w:t>seleccionándolo</w:t>
      </w:r>
      <w:r>
        <w:t xml:space="preserve"> y pulsando sobre “Eliminar”.</w:t>
      </w:r>
    </w:p>
    <w:p w14:paraId="5EC822B1" w14:textId="1984E7CF" w:rsidR="00450A1B" w:rsidRDefault="002E0883" w:rsidP="00256988">
      <w:r>
        <w:rPr>
          <w:noProof/>
        </w:rPr>
        <mc:AlternateContent>
          <mc:Choice Requires="wps">
            <w:drawing>
              <wp:anchor distT="0" distB="0" distL="114300" distR="114300" simplePos="0" relativeHeight="251683840" behindDoc="0" locked="0" layoutInCell="1" allowOverlap="1" wp14:anchorId="0E98622F" wp14:editId="692D9591">
                <wp:simplePos x="0" y="0"/>
                <wp:positionH relativeFrom="margin">
                  <wp:posOffset>5525770</wp:posOffset>
                </wp:positionH>
                <wp:positionV relativeFrom="paragraph">
                  <wp:posOffset>1688465</wp:posOffset>
                </wp:positionV>
                <wp:extent cx="556260" cy="320040"/>
                <wp:effectExtent l="38100" t="38100" r="34290" b="41910"/>
                <wp:wrapNone/>
                <wp:docPr id="58" name="Conector recto de flecha 58"/>
                <wp:cNvGraphicFramePr/>
                <a:graphic xmlns:a="http://schemas.openxmlformats.org/drawingml/2006/main">
                  <a:graphicData uri="http://schemas.microsoft.com/office/word/2010/wordprocessingShape">
                    <wps:wsp>
                      <wps:cNvCnPr/>
                      <wps:spPr>
                        <a:xfrm flipH="1" flipV="1">
                          <a:off x="0" y="0"/>
                          <a:ext cx="556260" cy="32004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A48E5E0" id="Conector recto de flecha 58" o:spid="_x0000_s1026" type="#_x0000_t32" style="position:absolute;margin-left:435.1pt;margin-top:132.95pt;width:43.8pt;height:25.2pt;flip:x 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" strokecolor="red" strokeweight="6pt">
                <v:stroke endarrow="block" miterlimit="4" joinstyle="miter"/>
                <w10:wrap anchorx="margin"/>
              </v:shape>
            </w:pict>
          </mc:Fallback>
        </mc:AlternateContent>
      </w:r>
      <w:r w:rsidR="00450A1B" w:rsidRPr="00450A1B">
        <w:rPr>
          <w:noProof/>
        </w:rPr>
        <w:drawing>
          <wp:inline distT="0" distB="0" distL="0" distR="0" wp14:anchorId="3BE8C652" wp14:editId="7FC6D872">
            <wp:extent cx="5608320" cy="31864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2549" cy="3200241"/>
                    </a:xfrm>
                    <a:prstGeom prst="rect">
                      <a:avLst/>
                    </a:prstGeom>
                  </pic:spPr>
                </pic:pic>
              </a:graphicData>
            </a:graphic>
          </wp:inline>
        </w:drawing>
      </w:r>
    </w:p>
    <w:p w14:paraId="1ABDAE21" w14:textId="014BD18D" w:rsidR="002E0883" w:rsidRDefault="002E0883" w:rsidP="002E0883">
      <w:pPr>
        <w:ind w:left="0"/>
      </w:pPr>
    </w:p>
    <w:p w14:paraId="54B2B70F" w14:textId="5CEB2B84" w:rsidR="002E0883" w:rsidRDefault="002E0883" w:rsidP="002E0883">
      <w:pPr>
        <w:ind w:left="0"/>
      </w:pPr>
    </w:p>
    <w:p w14:paraId="44F149B5" w14:textId="1D4C5FB2" w:rsidR="002E0883" w:rsidRDefault="002E0883" w:rsidP="002E0883">
      <w:pPr>
        <w:ind w:left="0"/>
      </w:pPr>
    </w:p>
    <w:p w14:paraId="15FFFE57" w14:textId="418284E8" w:rsidR="002E0883" w:rsidRDefault="002E0883" w:rsidP="002E0883">
      <w:pPr>
        <w:ind w:left="0"/>
      </w:pPr>
    </w:p>
    <w:p w14:paraId="47319E09" w14:textId="64401E72" w:rsidR="002E0883" w:rsidRDefault="002E0883" w:rsidP="002E0883">
      <w:pPr>
        <w:ind w:left="0"/>
      </w:pPr>
    </w:p>
    <w:p w14:paraId="0ADCD6C1" w14:textId="25A171ED" w:rsidR="002E0883" w:rsidRDefault="002E0883" w:rsidP="002E0883">
      <w:pPr>
        <w:ind w:left="0"/>
      </w:pPr>
    </w:p>
    <w:p w14:paraId="3D9C6325" w14:textId="4A963D33" w:rsidR="002E0883" w:rsidRDefault="002E0883" w:rsidP="002E0883">
      <w:pPr>
        <w:ind w:left="0"/>
      </w:pPr>
    </w:p>
    <w:p w14:paraId="00B6AE44" w14:textId="1666CEB5" w:rsidR="002E0883" w:rsidRDefault="002E0883" w:rsidP="002E0883">
      <w:pPr>
        <w:ind w:left="0"/>
      </w:pPr>
    </w:p>
    <w:p w14:paraId="0114B659" w14:textId="009680BE" w:rsidR="002E0883" w:rsidRDefault="002E0883" w:rsidP="002E0883">
      <w:pPr>
        <w:ind w:left="0"/>
      </w:pPr>
    </w:p>
    <w:p w14:paraId="28D5AAA1" w14:textId="6DE3012D" w:rsidR="002E0883" w:rsidRDefault="002E0883" w:rsidP="002E0883">
      <w:pPr>
        <w:ind w:left="0"/>
      </w:pPr>
    </w:p>
    <w:p w14:paraId="38B11931" w14:textId="2F9F43EA" w:rsidR="002E0883" w:rsidRDefault="002E0883" w:rsidP="002E0883">
      <w:pPr>
        <w:ind w:left="0"/>
      </w:pPr>
    </w:p>
    <w:p w14:paraId="44948BF9" w14:textId="6F3FC0EC" w:rsidR="002E0883" w:rsidRPr="00CF147C" w:rsidRDefault="002E0883" w:rsidP="00E629CB">
      <w:pPr>
        <w:pStyle w:val="Subttulo"/>
        <w:numPr>
          <w:ilvl w:val="1"/>
          <w:numId w:val="27"/>
        </w:numPr>
        <w:spacing w:after="120"/>
      </w:pPr>
      <w:bookmarkStart w:id="8" w:name="_Toc106360551"/>
      <w:r>
        <w:lastRenderedPageBreak/>
        <w:t>PANTALLA EMPRESA</w:t>
      </w:r>
      <w:bookmarkEnd w:id="8"/>
    </w:p>
    <w:p w14:paraId="11CA9FEF" w14:textId="12FBD057" w:rsidR="002E0883" w:rsidRDefault="002E0883" w:rsidP="002E0883">
      <w:r>
        <w:t>Lo siguiente es revisar la información de la empresa para que no contenga datos erróneos. Para ello tenemos que pulsar sobre el botón de “Empresas” que se encuentra en el menú de la izquierda.</w:t>
      </w:r>
    </w:p>
    <w:p w14:paraId="25664A73" w14:textId="4E8C2864" w:rsidR="002E0883" w:rsidRDefault="002E0883" w:rsidP="002E0883">
      <w:r>
        <w:rPr>
          <w:noProof/>
        </w:rPr>
        <mc:AlternateContent>
          <mc:Choice Requires="wps">
            <w:drawing>
              <wp:anchor distT="0" distB="0" distL="114300" distR="114300" simplePos="0" relativeHeight="251685888" behindDoc="0" locked="0" layoutInCell="1" allowOverlap="1" wp14:anchorId="733DA733" wp14:editId="108AF775">
                <wp:simplePos x="0" y="0"/>
                <wp:positionH relativeFrom="column">
                  <wp:posOffset>1487170</wp:posOffset>
                </wp:positionH>
                <wp:positionV relativeFrom="paragraph">
                  <wp:posOffset>1188085</wp:posOffset>
                </wp:positionV>
                <wp:extent cx="342900" cy="601980"/>
                <wp:effectExtent l="38100" t="38100" r="38100" b="26670"/>
                <wp:wrapNone/>
                <wp:docPr id="59" name="Conector recto de flecha 59"/>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488AF54" id="Conector recto de flecha 59" o:spid="_x0000_s1026" type="#_x0000_t32" style="position:absolute;margin-left:117.1pt;margin-top:93.55pt;width:27pt;height:47.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" strokecolor="red" strokeweight="6pt">
                <v:stroke endarrow="block" miterlimit="4" joinstyle="miter"/>
              </v:shape>
            </w:pict>
          </mc:Fallback>
        </mc:AlternateContent>
      </w:r>
      <w:r w:rsidRPr="000801FF">
        <w:rPr>
          <w:noProof/>
        </w:rPr>
        <w:drawing>
          <wp:inline distT="0" distB="0" distL="0" distR="0" wp14:anchorId="1912BD83" wp14:editId="7EFCFB4A">
            <wp:extent cx="5859780" cy="3128260"/>
            <wp:effectExtent l="0" t="0" r="762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7205" cy="3148240"/>
                    </a:xfrm>
                    <a:prstGeom prst="rect">
                      <a:avLst/>
                    </a:prstGeom>
                  </pic:spPr>
                </pic:pic>
              </a:graphicData>
            </a:graphic>
          </wp:inline>
        </w:drawing>
      </w:r>
    </w:p>
    <w:p w14:paraId="6042E136" w14:textId="07E87C36" w:rsidR="002E0883" w:rsidRDefault="002E0883" w:rsidP="002E0883">
      <w:r>
        <w:t>Una vez pulsado el botón de “Empresas”, se abre un nuevo panel, en el cual se muestra una lista de todas las Empresas.</w:t>
      </w:r>
    </w:p>
    <w:p w14:paraId="00C6C0BE" w14:textId="0AE19374" w:rsidR="002E0883" w:rsidRDefault="002E0883" w:rsidP="002E0883">
      <w:r w:rsidRPr="002E0883">
        <w:rPr>
          <w:noProof/>
        </w:rPr>
        <w:drawing>
          <wp:inline distT="0" distB="0" distL="0" distR="0" wp14:anchorId="3067AB06" wp14:editId="5C976E3A">
            <wp:extent cx="6355080" cy="3353186"/>
            <wp:effectExtent l="0" t="0" r="762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1732" cy="3367249"/>
                    </a:xfrm>
                    <a:prstGeom prst="rect">
                      <a:avLst/>
                    </a:prstGeom>
                  </pic:spPr>
                </pic:pic>
              </a:graphicData>
            </a:graphic>
          </wp:inline>
        </w:drawing>
      </w:r>
    </w:p>
    <w:p w14:paraId="484CD85E" w14:textId="60307B38" w:rsidR="002E0883" w:rsidRDefault="002E0883" w:rsidP="002E0883">
      <w:r>
        <w:lastRenderedPageBreak/>
        <w:t>También podemos buscar la empresa escribiendo el nombre y pulsando el botón “Buscar”</w:t>
      </w:r>
    </w:p>
    <w:p w14:paraId="71FF608F" w14:textId="5F8332BD" w:rsidR="000750AF" w:rsidRDefault="000750AF" w:rsidP="002E0883">
      <w:r>
        <w:rPr>
          <w:noProof/>
        </w:rPr>
        <mc:AlternateContent>
          <mc:Choice Requires="wps">
            <w:drawing>
              <wp:anchor distT="0" distB="0" distL="114300" distR="114300" simplePos="0" relativeHeight="251699200" behindDoc="0" locked="0" layoutInCell="1" allowOverlap="1" wp14:anchorId="473E53F4" wp14:editId="031E29A8">
                <wp:simplePos x="0" y="0"/>
                <wp:positionH relativeFrom="column">
                  <wp:posOffset>2081530</wp:posOffset>
                </wp:positionH>
                <wp:positionV relativeFrom="paragraph">
                  <wp:posOffset>968375</wp:posOffset>
                </wp:positionV>
                <wp:extent cx="2331720" cy="304800"/>
                <wp:effectExtent l="19050" t="19050" r="30480" b="38100"/>
                <wp:wrapNone/>
                <wp:docPr id="213" name="Rectángulo 213"/>
                <wp:cNvGraphicFramePr/>
                <a:graphic xmlns:a="http://schemas.openxmlformats.org/drawingml/2006/main">
                  <a:graphicData uri="http://schemas.microsoft.com/office/word/2010/wordprocessingShape">
                    <wps:wsp>
                      <wps:cNvSpPr/>
                      <wps:spPr>
                        <a:xfrm>
                          <a:off x="0" y="0"/>
                          <a:ext cx="2331720" cy="304800"/>
                        </a:xfrm>
                        <a:prstGeom prst="rect">
                          <a:avLst/>
                        </a:prstGeom>
                        <a:noFill/>
                        <a:ln w="5715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410720" id="Rectángulo 213" o:spid="_x0000_s1026" style="position:absolute;margin-left:163.9pt;margin-top:76.25pt;width:183.6pt;height:24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" filled="f" strokecolor="red" strokeweight="4.5pt">
                <v:stroke miterlimit="4"/>
                <v:textbox inset="3pt,3pt,3pt,3pt"/>
              </v:rect>
            </w:pict>
          </mc:Fallback>
        </mc:AlternateContent>
      </w:r>
      <w:r>
        <w:rPr>
          <w:noProof/>
        </w:rPr>
        <mc:AlternateContent>
          <mc:Choice Requires="wps">
            <w:drawing>
              <wp:anchor distT="0" distB="0" distL="114300" distR="114300" simplePos="0" relativeHeight="251698176" behindDoc="0" locked="0" layoutInCell="1" allowOverlap="1" wp14:anchorId="3F2231E0" wp14:editId="009B1581">
                <wp:simplePos x="0" y="0"/>
                <wp:positionH relativeFrom="column">
                  <wp:posOffset>4954270</wp:posOffset>
                </wp:positionH>
                <wp:positionV relativeFrom="paragraph">
                  <wp:posOffset>1136015</wp:posOffset>
                </wp:positionV>
                <wp:extent cx="342900" cy="601980"/>
                <wp:effectExtent l="38100" t="38100" r="38100" b="26670"/>
                <wp:wrapNone/>
                <wp:docPr id="212" name="Conector recto de flecha 212"/>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7B5FE0E" id="Conector recto de flecha 212" o:spid="_x0000_s1026" type="#_x0000_t32" style="position:absolute;margin-left:390.1pt;margin-top:89.45pt;width:27pt;height:47.4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" strokecolor="red" strokeweight="6pt">
                <v:stroke endarrow="block" miterlimit="4" joinstyle="miter"/>
              </v:shape>
            </w:pict>
          </mc:Fallback>
        </mc:AlternateContent>
      </w:r>
      <w:r w:rsidRPr="000750AF">
        <w:rPr>
          <w:noProof/>
        </w:rPr>
        <w:drawing>
          <wp:inline distT="0" distB="0" distL="0" distR="0" wp14:anchorId="76A1A41F" wp14:editId="4F677965">
            <wp:extent cx="6252210" cy="3298908"/>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8756" cy="3302362"/>
                    </a:xfrm>
                    <a:prstGeom prst="rect">
                      <a:avLst/>
                    </a:prstGeom>
                  </pic:spPr>
                </pic:pic>
              </a:graphicData>
            </a:graphic>
          </wp:inline>
        </w:drawing>
      </w:r>
    </w:p>
    <w:p w14:paraId="717363B1" w14:textId="77777777" w:rsidR="00E629CB" w:rsidRDefault="00E629CB" w:rsidP="00E629CB"/>
    <w:p w14:paraId="74CAE9BB" w14:textId="77777777" w:rsidR="00E629CB" w:rsidRDefault="00E629CB" w:rsidP="00E629CB"/>
    <w:p w14:paraId="677577FF" w14:textId="77777777" w:rsidR="00E629CB" w:rsidRDefault="00E629CB" w:rsidP="00E629CB"/>
    <w:p w14:paraId="4F9FA7CB" w14:textId="77777777" w:rsidR="00E629CB" w:rsidRDefault="00E629CB" w:rsidP="00E629CB"/>
    <w:p w14:paraId="6006AFF3" w14:textId="77777777" w:rsidR="00E629CB" w:rsidRDefault="00E629CB" w:rsidP="00E629CB"/>
    <w:p w14:paraId="33F12F82" w14:textId="77777777" w:rsidR="00E629CB" w:rsidRDefault="00E629CB" w:rsidP="00E629CB"/>
    <w:p w14:paraId="29A5BB0F" w14:textId="77777777" w:rsidR="00E629CB" w:rsidRDefault="00E629CB" w:rsidP="00E629CB"/>
    <w:p w14:paraId="3E342AAE" w14:textId="77777777" w:rsidR="00E629CB" w:rsidRDefault="00E629CB" w:rsidP="00E629CB"/>
    <w:p w14:paraId="6D8BEC16" w14:textId="58C0FE1F" w:rsidR="00E629CB" w:rsidRDefault="00E629CB" w:rsidP="00E629CB"/>
    <w:p w14:paraId="7EE1C16D" w14:textId="3D67EB0B" w:rsidR="00470B4C" w:rsidRDefault="00470B4C" w:rsidP="00E629CB"/>
    <w:p w14:paraId="56B0DFBC" w14:textId="5A8407DC" w:rsidR="00470B4C" w:rsidRDefault="00470B4C" w:rsidP="00E629CB"/>
    <w:p w14:paraId="162E7797" w14:textId="0FAE8837" w:rsidR="00470B4C" w:rsidRDefault="00470B4C" w:rsidP="00E629CB"/>
    <w:p w14:paraId="062ED006" w14:textId="34F25E17" w:rsidR="00470B4C" w:rsidRPr="00F02445" w:rsidRDefault="00470B4C" w:rsidP="00470B4C">
      <w:pPr>
        <w:pStyle w:val="Subttulo"/>
        <w:rPr>
          <w:rStyle w:val="Textoennegrita"/>
        </w:rPr>
      </w:pPr>
      <w:bookmarkStart w:id="9" w:name="_Toc106360552"/>
      <w:r w:rsidRPr="00F02445">
        <w:rPr>
          <w:rStyle w:val="Textoennegrita"/>
        </w:rPr>
        <w:lastRenderedPageBreak/>
        <w:t>2.</w:t>
      </w:r>
      <w:r>
        <w:rPr>
          <w:rStyle w:val="Textoennegrita"/>
        </w:rPr>
        <w:t>4</w:t>
      </w:r>
      <w:r w:rsidRPr="00F02445">
        <w:rPr>
          <w:rStyle w:val="Textoennegrita"/>
        </w:rPr>
        <w:t xml:space="preserve">.1 </w:t>
      </w:r>
      <w:r>
        <w:rPr>
          <w:rStyle w:val="Textoennegrita"/>
        </w:rPr>
        <w:t>VER CONVENIOS DE LA</w:t>
      </w:r>
      <w:r w:rsidRPr="00F02445">
        <w:rPr>
          <w:rStyle w:val="Textoennegrita"/>
        </w:rPr>
        <w:t xml:space="preserve"> </w:t>
      </w:r>
      <w:r>
        <w:rPr>
          <w:rStyle w:val="Textoennegrita"/>
        </w:rPr>
        <w:t>EMPRESA</w:t>
      </w:r>
      <w:bookmarkEnd w:id="9"/>
    </w:p>
    <w:p w14:paraId="35AC6DD6" w14:textId="311A7705" w:rsidR="00470B4C" w:rsidRDefault="007D7140" w:rsidP="00E629CB">
      <w:r>
        <w:t xml:space="preserve">Una vez tenemos localizada la empresa, lo primero es revisar los convenios, para ello, seleccionamos una empresa pulsando sobre su nombre, y después hacemos </w:t>
      </w:r>
      <w:proofErr w:type="spellStart"/>
      <w:r>
        <w:t>click</w:t>
      </w:r>
      <w:proofErr w:type="spellEnd"/>
      <w:r>
        <w:t xml:space="preserve"> en el botón “Ver Convenio”</w:t>
      </w:r>
    </w:p>
    <w:p w14:paraId="3FB6C914" w14:textId="2C3F290F" w:rsidR="007D7140" w:rsidRDefault="007D7140" w:rsidP="00E629CB">
      <w:r>
        <w:rPr>
          <w:noProof/>
        </w:rPr>
        <mc:AlternateContent>
          <mc:Choice Requires="wps">
            <w:drawing>
              <wp:anchor distT="0" distB="0" distL="114300" distR="114300" simplePos="0" relativeHeight="251701248" behindDoc="0" locked="0" layoutInCell="1" allowOverlap="1" wp14:anchorId="5D899CAF" wp14:editId="43297E07">
                <wp:simplePos x="0" y="0"/>
                <wp:positionH relativeFrom="column">
                  <wp:posOffset>5731510</wp:posOffset>
                </wp:positionH>
                <wp:positionV relativeFrom="paragraph">
                  <wp:posOffset>1264285</wp:posOffset>
                </wp:positionV>
                <wp:extent cx="381000" cy="502920"/>
                <wp:effectExtent l="38100" t="38100" r="38100" b="30480"/>
                <wp:wrapNone/>
                <wp:docPr id="17" name="Conector recto de flecha 17"/>
                <wp:cNvGraphicFramePr/>
                <a:graphic xmlns:a="http://schemas.openxmlformats.org/drawingml/2006/main">
                  <a:graphicData uri="http://schemas.microsoft.com/office/word/2010/wordprocessingShape">
                    <wps:wsp>
                      <wps:cNvCnPr/>
                      <wps:spPr>
                        <a:xfrm flipH="1" flipV="1">
                          <a:off x="0" y="0"/>
                          <a:ext cx="381000" cy="50292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51F6AB64" id="_x0000_t32" coordsize="21600,21600" o:spt="32" o:oned="t" path="m,l21600,21600e" filled="f">
                <v:path arrowok="t" fillok="f" o:connecttype="none"/>
                <o:lock v:ext="edit" shapetype="t"/>
              </v:shapetype>
              <v:shape id="Conector recto de flecha 17" o:spid="_x0000_s1026" type="#_x0000_t32" style="position:absolute;margin-left:451.3pt;margin-top:99.55pt;width:30pt;height:39.6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" strokecolor="red" strokeweight="6pt">
                <v:stroke endarrow="block" miterlimit="4" joinstyle="miter"/>
              </v:shape>
            </w:pict>
          </mc:Fallback>
        </mc:AlternateContent>
      </w:r>
      <w:r w:rsidRPr="00E629CB">
        <w:rPr>
          <w:noProof/>
        </w:rPr>
        <w:drawing>
          <wp:inline distT="0" distB="0" distL="0" distR="0" wp14:anchorId="497C9937" wp14:editId="398E293C">
            <wp:extent cx="5783580" cy="3297852"/>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4368" cy="3315408"/>
                    </a:xfrm>
                    <a:prstGeom prst="rect">
                      <a:avLst/>
                    </a:prstGeom>
                  </pic:spPr>
                </pic:pic>
              </a:graphicData>
            </a:graphic>
          </wp:inline>
        </w:drawing>
      </w:r>
    </w:p>
    <w:p w14:paraId="6A4DACFF" w14:textId="1AFDC6DF" w:rsidR="00470B4C" w:rsidRDefault="00E80F7D" w:rsidP="00E629CB">
      <w:r>
        <w:t xml:space="preserve">Ahora podemos ver una pantalla donde se </w:t>
      </w:r>
      <w:r w:rsidR="00CD7D62">
        <w:t>muestra una lista de</w:t>
      </w:r>
      <w:r>
        <w:t xml:space="preserve"> los convenios, si </w:t>
      </w:r>
      <w:r w:rsidR="00CD7D62">
        <w:t xml:space="preserve">la empresa cuenta con alguno. </w:t>
      </w:r>
    </w:p>
    <w:p w14:paraId="2B7D9E2C" w14:textId="7CCAE809" w:rsidR="00CD7D62" w:rsidRDefault="00CD7D62" w:rsidP="00E629CB">
      <w:r w:rsidRPr="00CD7D62">
        <w:drawing>
          <wp:inline distT="0" distB="0" distL="0" distR="0" wp14:anchorId="69FC7BC1" wp14:editId="0F348E38">
            <wp:extent cx="5859780" cy="3339673"/>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5583" cy="3348680"/>
                    </a:xfrm>
                    <a:prstGeom prst="rect">
                      <a:avLst/>
                    </a:prstGeom>
                  </pic:spPr>
                </pic:pic>
              </a:graphicData>
            </a:graphic>
          </wp:inline>
        </w:drawing>
      </w:r>
    </w:p>
    <w:p w14:paraId="0344D0C1" w14:textId="6765EC69" w:rsidR="00CD7D62" w:rsidRDefault="00CD7D62" w:rsidP="00CD7D62">
      <w:r>
        <w:lastRenderedPageBreak/>
        <w:t xml:space="preserve">Con los convenios de la empresa tenemos que tener en cuenta los siguientes </w:t>
      </w:r>
      <w:r w:rsidRPr="00B645F6">
        <w:rPr>
          <w:b/>
          <w:bCs/>
        </w:rPr>
        <w:t>puntos importantes</w:t>
      </w:r>
      <w:r>
        <w:t>:</w:t>
      </w:r>
    </w:p>
    <w:p w14:paraId="4C2B6218" w14:textId="0FA27C13" w:rsidR="00CD7D62" w:rsidRDefault="00CD7D62" w:rsidP="00CD7D62">
      <w:r>
        <w:t>----------------------------------------------------------------------------------------------</w:t>
      </w:r>
    </w:p>
    <w:p w14:paraId="32A205FE" w14:textId="2BC924CF" w:rsidR="00CD7D62" w:rsidRDefault="00CD7D62" w:rsidP="00CD7D62">
      <w:r>
        <w:t>-</w:t>
      </w:r>
      <w:r>
        <w:rPr>
          <w:rFonts w:ascii="Cambria Math" w:hAnsi="Cambria Math" w:cs="Cambria Math"/>
        </w:rPr>
        <w:t>▶</w:t>
      </w:r>
      <w:r>
        <w:t xml:space="preserve"> Una empresa tendr</w:t>
      </w:r>
      <w:r>
        <w:rPr>
          <w:rFonts w:ascii="Arial" w:hAnsi="Arial" w:cs="Arial"/>
        </w:rPr>
        <w:t>á</w:t>
      </w:r>
      <w:r>
        <w:t xml:space="preserve"> como m</w:t>
      </w:r>
      <w:r>
        <w:rPr>
          <w:rFonts w:ascii="Arial" w:hAnsi="Arial" w:cs="Arial"/>
        </w:rPr>
        <w:t>á</w:t>
      </w:r>
      <w:r>
        <w:t xml:space="preserve">ximo, 4 CONVENIOS, ya sean </w:t>
      </w:r>
      <w:r>
        <w:t>públicos</w:t>
      </w:r>
      <w:r>
        <w:t xml:space="preserve"> o privados.</w:t>
      </w:r>
    </w:p>
    <w:p w14:paraId="0CCCA9E1" w14:textId="77777777" w:rsidR="00CD7D62" w:rsidRDefault="00CD7D62" w:rsidP="00CD7D62">
      <w:r>
        <w:t>-</w:t>
      </w:r>
      <w:r>
        <w:rPr>
          <w:rFonts w:ascii="Cambria Math" w:hAnsi="Cambria Math" w:cs="Cambria Math"/>
        </w:rPr>
        <w:t>▶</w:t>
      </w:r>
      <w:r>
        <w:t xml:space="preserve"> Una empresa tendr</w:t>
      </w:r>
      <w:r>
        <w:rPr>
          <w:rFonts w:ascii="Arial" w:hAnsi="Arial" w:cs="Arial"/>
        </w:rPr>
        <w:t>á</w:t>
      </w:r>
      <w:r>
        <w:t xml:space="preserve"> UNICAMENTE, 2 convenios de cada tipo, es decir, solamente tendr</w:t>
      </w:r>
      <w:r>
        <w:rPr>
          <w:rFonts w:ascii="Arial" w:hAnsi="Arial" w:cs="Arial"/>
        </w:rPr>
        <w:t>á</w:t>
      </w:r>
      <w:r>
        <w:t xml:space="preserve"> 2 CONVENIOS DE FCT y 2 CONVENIOS DE PFE, independientemente del curso al que haga referencia.</w:t>
      </w:r>
    </w:p>
    <w:p w14:paraId="19405341" w14:textId="5C00C1FF" w:rsidR="00CD7D62" w:rsidRPr="00CD7D62" w:rsidRDefault="00CD7D62" w:rsidP="00CD7D62">
      <w:pPr>
        <w:rPr>
          <w:sz w:val="24"/>
          <w:szCs w:val="18"/>
        </w:rPr>
      </w:pPr>
      <w:r w:rsidRPr="00CD7D62">
        <w:rPr>
          <w:rFonts w:ascii="Segoe UI Emoji" w:hAnsi="Segoe UI Emoji" w:cs="Segoe UI Emoji"/>
          <w:sz w:val="24"/>
          <w:szCs w:val="18"/>
          <w:highlight w:val="red"/>
        </w:rPr>
        <w:t>❎</w:t>
      </w:r>
      <w:r w:rsidRPr="00CD7D62">
        <w:rPr>
          <w:sz w:val="24"/>
          <w:szCs w:val="18"/>
        </w:rPr>
        <w:t xml:space="preserve"> NO SE REALIZAR</w:t>
      </w:r>
      <w:r w:rsidRPr="00CD7D62">
        <w:rPr>
          <w:rFonts w:ascii="Arial" w:hAnsi="Arial" w:cs="Arial"/>
          <w:sz w:val="24"/>
          <w:szCs w:val="18"/>
        </w:rPr>
        <w:t>Á</w:t>
      </w:r>
      <w:r w:rsidRPr="00CD7D62">
        <w:rPr>
          <w:sz w:val="24"/>
          <w:szCs w:val="18"/>
        </w:rPr>
        <w:t xml:space="preserve"> NINGUNA ACCIÓN SI ALGUNO DE LOS  2 PUNTOS ANTERIORES NO SE CUMPLE, YA SEA CREANDO UN CONVENIO NUEVO O ACTUALIZANDOLO. POR FAVOR, REVISE QUE TODO ESTÉ CORRECTAMENTE.</w:t>
      </w:r>
    </w:p>
    <w:p w14:paraId="360C3E96" w14:textId="3830D62A" w:rsidR="00470B4C" w:rsidRDefault="00CD7D62" w:rsidP="00E629CB">
      <w:r>
        <w:t>----------------------------------------------------------------------------------------------</w:t>
      </w:r>
    </w:p>
    <w:p w14:paraId="6E2BFEAE" w14:textId="0A2147BE" w:rsidR="00470B4C" w:rsidRDefault="00F461E2" w:rsidP="00E629CB">
      <w:r>
        <w:t xml:space="preserve">La pantalla nos permite actualizar un convenio, seleccionándolo, pulsando encima del que deseemos y </w:t>
      </w:r>
      <w:proofErr w:type="spellStart"/>
      <w:r>
        <w:t>haceindo</w:t>
      </w:r>
      <w:proofErr w:type="spellEnd"/>
      <w:r>
        <w:t xml:space="preserve"> </w:t>
      </w:r>
      <w:proofErr w:type="spellStart"/>
      <w:r>
        <w:t>click</w:t>
      </w:r>
      <w:proofErr w:type="spellEnd"/>
      <w:r>
        <w:t xml:space="preserve"> sobre el botón “Actualizar”</w:t>
      </w:r>
      <w:r w:rsidRPr="00F461E2">
        <w:rPr>
          <w:noProof/>
        </w:rPr>
        <w:t xml:space="preserve"> </w:t>
      </w:r>
    </w:p>
    <w:p w14:paraId="2DAD4C00" w14:textId="39C9E9DD" w:rsidR="00F461E2" w:rsidRDefault="00F461E2" w:rsidP="00E629CB">
      <w:r>
        <w:rPr>
          <w:noProof/>
        </w:rPr>
        <mc:AlternateContent>
          <mc:Choice Requires="wps">
            <w:drawing>
              <wp:anchor distT="0" distB="0" distL="114300" distR="114300" simplePos="0" relativeHeight="251703296" behindDoc="0" locked="0" layoutInCell="1" allowOverlap="1" wp14:anchorId="42FA1BB8" wp14:editId="08D523B3">
                <wp:simplePos x="0" y="0"/>
                <wp:positionH relativeFrom="column">
                  <wp:posOffset>1615440</wp:posOffset>
                </wp:positionH>
                <wp:positionV relativeFrom="paragraph">
                  <wp:posOffset>1732280</wp:posOffset>
                </wp:positionV>
                <wp:extent cx="381000" cy="502920"/>
                <wp:effectExtent l="38100" t="38100" r="38100" b="30480"/>
                <wp:wrapNone/>
                <wp:docPr id="28" name="Conector recto de flecha 28"/>
                <wp:cNvGraphicFramePr/>
                <a:graphic xmlns:a="http://schemas.openxmlformats.org/drawingml/2006/main">
                  <a:graphicData uri="http://schemas.microsoft.com/office/word/2010/wordprocessingShape">
                    <wps:wsp>
                      <wps:cNvCnPr/>
                      <wps:spPr>
                        <a:xfrm flipH="1" flipV="1">
                          <a:off x="0" y="0"/>
                          <a:ext cx="381000" cy="50292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CBD7F9D" id="Conector recto de flecha 28" o:spid="_x0000_s1026" type="#_x0000_t32" style="position:absolute;margin-left:127.2pt;margin-top:136.4pt;width:30pt;height:39.6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" strokecolor="red" strokeweight="6pt">
                <v:stroke endarrow="block" miterlimit="4" joinstyle="miter"/>
              </v:shape>
            </w:pict>
          </mc:Fallback>
        </mc:AlternateContent>
      </w:r>
      <w:r w:rsidRPr="00F461E2">
        <w:drawing>
          <wp:inline distT="0" distB="0" distL="0" distR="0" wp14:anchorId="43AB4DFF" wp14:editId="2EDE7802">
            <wp:extent cx="6328410" cy="3648432"/>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1335" cy="3650118"/>
                    </a:xfrm>
                    <a:prstGeom prst="rect">
                      <a:avLst/>
                    </a:prstGeom>
                  </pic:spPr>
                </pic:pic>
              </a:graphicData>
            </a:graphic>
          </wp:inline>
        </w:drawing>
      </w:r>
    </w:p>
    <w:p w14:paraId="424AE804" w14:textId="71A7DEFC" w:rsidR="00470B4C" w:rsidRDefault="00470B4C" w:rsidP="00E629CB"/>
    <w:p w14:paraId="60449C7E" w14:textId="27B71F66" w:rsidR="00470B4C" w:rsidRDefault="00F461E2" w:rsidP="00E629CB">
      <w:r>
        <w:lastRenderedPageBreak/>
        <w:t>También podemos crear convenios pulsando sobre el botón “Crear Nuevo Convenio”</w:t>
      </w:r>
    </w:p>
    <w:p w14:paraId="373C4B72" w14:textId="4A9059BE" w:rsidR="00F461E2" w:rsidRDefault="00F461E2" w:rsidP="00E629CB">
      <w:r>
        <w:rPr>
          <w:noProof/>
        </w:rPr>
        <mc:AlternateContent>
          <mc:Choice Requires="wps">
            <w:drawing>
              <wp:anchor distT="0" distB="0" distL="114300" distR="114300" simplePos="0" relativeHeight="251705344" behindDoc="0" locked="0" layoutInCell="1" allowOverlap="1" wp14:anchorId="0BA6B30F" wp14:editId="6440917D">
                <wp:simplePos x="0" y="0"/>
                <wp:positionH relativeFrom="column">
                  <wp:posOffset>3032760</wp:posOffset>
                </wp:positionH>
                <wp:positionV relativeFrom="paragraph">
                  <wp:posOffset>1546225</wp:posOffset>
                </wp:positionV>
                <wp:extent cx="381000" cy="502920"/>
                <wp:effectExtent l="38100" t="38100" r="38100" b="30480"/>
                <wp:wrapNone/>
                <wp:docPr id="35" name="Conector recto de flecha 35"/>
                <wp:cNvGraphicFramePr/>
                <a:graphic xmlns:a="http://schemas.openxmlformats.org/drawingml/2006/main">
                  <a:graphicData uri="http://schemas.microsoft.com/office/word/2010/wordprocessingShape">
                    <wps:wsp>
                      <wps:cNvCnPr/>
                      <wps:spPr>
                        <a:xfrm flipH="1" flipV="1">
                          <a:off x="0" y="0"/>
                          <a:ext cx="381000" cy="50292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0DDAF60" id="Conector recto de flecha 35" o:spid="_x0000_s1026" type="#_x0000_t32" style="position:absolute;margin-left:238.8pt;margin-top:121.75pt;width:30pt;height:39.6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" strokecolor="red" strokeweight="6pt">
                <v:stroke endarrow="block" miterlimit="4" joinstyle="miter"/>
              </v:shape>
            </w:pict>
          </mc:Fallback>
        </mc:AlternateContent>
      </w:r>
      <w:r w:rsidRPr="00F461E2">
        <w:drawing>
          <wp:inline distT="0" distB="0" distL="0" distR="0" wp14:anchorId="2FA3F776" wp14:editId="504EB9B9">
            <wp:extent cx="5733431" cy="3305417"/>
            <wp:effectExtent l="0" t="0" r="63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539" cy="3311244"/>
                    </a:xfrm>
                    <a:prstGeom prst="rect">
                      <a:avLst/>
                    </a:prstGeom>
                  </pic:spPr>
                </pic:pic>
              </a:graphicData>
            </a:graphic>
          </wp:inline>
        </w:drawing>
      </w:r>
    </w:p>
    <w:p w14:paraId="511AEE4B" w14:textId="612BD52A" w:rsidR="00470B4C" w:rsidRDefault="00F461E2" w:rsidP="00E629CB">
      <w:r>
        <w:t>Nos aparece un panel en el cual tenemos que rellenar los datos del convenio y pulsar en el botón de “Crear Convenio”</w:t>
      </w:r>
    </w:p>
    <w:p w14:paraId="566E5B7B" w14:textId="1ECF9F06" w:rsidR="00F461E2" w:rsidRDefault="00F461E2" w:rsidP="00E629CB">
      <w:r>
        <w:rPr>
          <w:noProof/>
        </w:rPr>
        <mc:AlternateContent>
          <mc:Choice Requires="wps">
            <w:drawing>
              <wp:anchor distT="0" distB="0" distL="114300" distR="114300" simplePos="0" relativeHeight="251707392" behindDoc="0" locked="0" layoutInCell="1" allowOverlap="1" wp14:anchorId="71B7AC07" wp14:editId="70F50F87">
                <wp:simplePos x="0" y="0"/>
                <wp:positionH relativeFrom="column">
                  <wp:posOffset>1906270</wp:posOffset>
                </wp:positionH>
                <wp:positionV relativeFrom="paragraph">
                  <wp:posOffset>2809875</wp:posOffset>
                </wp:positionV>
                <wp:extent cx="335280" cy="365760"/>
                <wp:effectExtent l="38100" t="38100" r="45720" b="34290"/>
                <wp:wrapNone/>
                <wp:docPr id="37" name="Conector recto de flecha 37"/>
                <wp:cNvGraphicFramePr/>
                <a:graphic xmlns:a="http://schemas.openxmlformats.org/drawingml/2006/main">
                  <a:graphicData uri="http://schemas.microsoft.com/office/word/2010/wordprocessingShape">
                    <wps:wsp>
                      <wps:cNvCnPr/>
                      <wps:spPr>
                        <a:xfrm flipH="1" flipV="1">
                          <a:off x="0" y="0"/>
                          <a:ext cx="335280" cy="36576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C801D29" id="Conector recto de flecha 37" o:spid="_x0000_s1026" type="#_x0000_t32" style="position:absolute;margin-left:150.1pt;margin-top:221.25pt;width:26.4pt;height:28.8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" strokecolor="red" strokeweight="6pt">
                <v:stroke endarrow="block" miterlimit="4" joinstyle="miter"/>
              </v:shape>
            </w:pict>
          </mc:Fallback>
        </mc:AlternateContent>
      </w:r>
      <w:r w:rsidRPr="00F461E2">
        <w:drawing>
          <wp:inline distT="0" distB="0" distL="0" distR="0" wp14:anchorId="19BCF183" wp14:editId="2CDA18A2">
            <wp:extent cx="5807470" cy="3291546"/>
            <wp:effectExtent l="0" t="0" r="317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0092" cy="3298700"/>
                    </a:xfrm>
                    <a:prstGeom prst="rect">
                      <a:avLst/>
                    </a:prstGeom>
                  </pic:spPr>
                </pic:pic>
              </a:graphicData>
            </a:graphic>
          </wp:inline>
        </w:drawing>
      </w:r>
    </w:p>
    <w:p w14:paraId="2BAA4D69" w14:textId="24E9DC8C" w:rsidR="00470B4C" w:rsidRDefault="00470B4C" w:rsidP="00E629CB"/>
    <w:p w14:paraId="27A71DB7" w14:textId="31066865" w:rsidR="00470B4C" w:rsidRDefault="00F461E2" w:rsidP="00E629CB">
      <w:r>
        <w:lastRenderedPageBreak/>
        <w:t xml:space="preserve">Una vez hemos revisado los datos del convenio que deseamos, </w:t>
      </w:r>
      <w:r w:rsidRPr="00B645F6">
        <w:rPr>
          <w:b/>
          <w:bCs/>
        </w:rPr>
        <w:t xml:space="preserve">nos apuntamos </w:t>
      </w:r>
      <w:r w:rsidR="00B645F6" w:rsidRPr="00B645F6">
        <w:rPr>
          <w:b/>
          <w:bCs/>
        </w:rPr>
        <w:t>su</w:t>
      </w:r>
      <w:r w:rsidRPr="00B645F6">
        <w:rPr>
          <w:b/>
          <w:bCs/>
        </w:rPr>
        <w:t xml:space="preserve"> número de</w:t>
      </w:r>
      <w:r w:rsidR="00B645F6" w:rsidRPr="00B645F6">
        <w:rPr>
          <w:b/>
          <w:bCs/>
        </w:rPr>
        <w:t xml:space="preserve"> convenio</w:t>
      </w:r>
      <w:r w:rsidR="00B645F6">
        <w:t>, ya que lo vamos a necesitar posteriormente.</w:t>
      </w:r>
    </w:p>
    <w:p w14:paraId="5DDFA595" w14:textId="30A995BF" w:rsidR="00B645F6" w:rsidRDefault="00B645F6" w:rsidP="00E629CB">
      <w:r>
        <w:rPr>
          <w:noProof/>
        </w:rPr>
        <mc:AlternateContent>
          <mc:Choice Requires="wps">
            <w:drawing>
              <wp:anchor distT="0" distB="0" distL="114300" distR="114300" simplePos="0" relativeHeight="251708416" behindDoc="0" locked="0" layoutInCell="1" allowOverlap="1" wp14:anchorId="74E2A011" wp14:editId="1E2DAFE6">
                <wp:simplePos x="0" y="0"/>
                <wp:positionH relativeFrom="column">
                  <wp:posOffset>2767330</wp:posOffset>
                </wp:positionH>
                <wp:positionV relativeFrom="paragraph">
                  <wp:posOffset>620395</wp:posOffset>
                </wp:positionV>
                <wp:extent cx="1135380" cy="213360"/>
                <wp:effectExtent l="38100" t="38100" r="45720" b="34290"/>
                <wp:wrapNone/>
                <wp:docPr id="47" name="Rectángulo 47"/>
                <wp:cNvGraphicFramePr/>
                <a:graphic xmlns:a="http://schemas.openxmlformats.org/drawingml/2006/main">
                  <a:graphicData uri="http://schemas.microsoft.com/office/word/2010/wordprocessingShape">
                    <wps:wsp>
                      <wps:cNvSpPr/>
                      <wps:spPr>
                        <a:xfrm>
                          <a:off x="0" y="0"/>
                          <a:ext cx="1135380" cy="213360"/>
                        </a:xfrm>
                        <a:prstGeom prst="rect">
                          <a:avLst/>
                        </a:prstGeom>
                        <a:noFill/>
                        <a:ln w="762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639014" id="Rectángulo 47" o:spid="_x0000_s1026" style="position:absolute;margin-left:217.9pt;margin-top:48.85pt;width:89.4pt;height:16.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" filled="f" strokecolor="red" strokeweight="6pt">
                <v:stroke miterlimit="4"/>
                <v:textbox inset="3pt,3pt,3pt,3pt"/>
              </v:rect>
            </w:pict>
          </mc:Fallback>
        </mc:AlternateContent>
      </w:r>
      <w:r w:rsidRPr="00F461E2">
        <w:drawing>
          <wp:inline distT="0" distB="0" distL="0" distR="0" wp14:anchorId="315774A4" wp14:editId="45208604">
            <wp:extent cx="5815620" cy="33528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7119" cy="3359429"/>
                    </a:xfrm>
                    <a:prstGeom prst="rect">
                      <a:avLst/>
                    </a:prstGeom>
                  </pic:spPr>
                </pic:pic>
              </a:graphicData>
            </a:graphic>
          </wp:inline>
        </w:drawing>
      </w:r>
    </w:p>
    <w:p w14:paraId="15001988" w14:textId="498ED53A" w:rsidR="00470B4C" w:rsidRDefault="00470B4C" w:rsidP="00E629CB"/>
    <w:p w14:paraId="06DEE178" w14:textId="59C1CF90" w:rsidR="002E0883" w:rsidRDefault="002E0883" w:rsidP="007D7140">
      <w:pPr>
        <w:ind w:left="0"/>
      </w:pPr>
    </w:p>
    <w:p w14:paraId="7B44AC50" w14:textId="14937393" w:rsidR="00B645F6" w:rsidRDefault="00B645F6" w:rsidP="007D7140">
      <w:pPr>
        <w:ind w:left="0"/>
      </w:pPr>
    </w:p>
    <w:p w14:paraId="77C58147" w14:textId="6EFD6771" w:rsidR="00B645F6" w:rsidRDefault="00B645F6" w:rsidP="007D7140">
      <w:pPr>
        <w:ind w:left="0"/>
      </w:pPr>
    </w:p>
    <w:p w14:paraId="0A765490" w14:textId="7896CB30" w:rsidR="00B645F6" w:rsidRDefault="00B645F6" w:rsidP="007D7140">
      <w:pPr>
        <w:ind w:left="0"/>
      </w:pPr>
    </w:p>
    <w:p w14:paraId="4BFDD717" w14:textId="64316180" w:rsidR="00B645F6" w:rsidRDefault="00B645F6" w:rsidP="007D7140">
      <w:pPr>
        <w:ind w:left="0"/>
      </w:pPr>
    </w:p>
    <w:p w14:paraId="557644AA" w14:textId="35350D71" w:rsidR="00B645F6" w:rsidRDefault="00B645F6" w:rsidP="007D7140">
      <w:pPr>
        <w:ind w:left="0"/>
      </w:pPr>
    </w:p>
    <w:p w14:paraId="4F51802A" w14:textId="04AEBC7A" w:rsidR="00B645F6" w:rsidRDefault="00B645F6" w:rsidP="007D7140">
      <w:pPr>
        <w:ind w:left="0"/>
      </w:pPr>
    </w:p>
    <w:p w14:paraId="3E815968" w14:textId="034FB065" w:rsidR="00B645F6" w:rsidRDefault="00B645F6" w:rsidP="007D7140">
      <w:pPr>
        <w:ind w:left="0"/>
      </w:pPr>
    </w:p>
    <w:p w14:paraId="232EBC5B" w14:textId="77777777" w:rsidR="00B645F6" w:rsidRDefault="00B645F6" w:rsidP="007D7140">
      <w:pPr>
        <w:ind w:left="0"/>
      </w:pPr>
    </w:p>
    <w:p w14:paraId="2327986B" w14:textId="437024C1" w:rsidR="00977596" w:rsidRPr="00F02445" w:rsidRDefault="00977596" w:rsidP="00977596">
      <w:pPr>
        <w:pStyle w:val="Subttulo"/>
        <w:rPr>
          <w:rStyle w:val="Textoennegrita"/>
        </w:rPr>
      </w:pPr>
      <w:bookmarkStart w:id="10" w:name="_Toc106360553"/>
      <w:r w:rsidRPr="00F02445">
        <w:rPr>
          <w:rStyle w:val="Textoennegrita"/>
        </w:rPr>
        <w:lastRenderedPageBreak/>
        <w:t>2.</w:t>
      </w:r>
      <w:r>
        <w:rPr>
          <w:rStyle w:val="Textoennegrita"/>
        </w:rPr>
        <w:t>4</w:t>
      </w:r>
      <w:r w:rsidRPr="00F02445">
        <w:rPr>
          <w:rStyle w:val="Textoennegrita"/>
        </w:rPr>
        <w:t>.</w:t>
      </w:r>
      <w:r w:rsidR="007D7140">
        <w:rPr>
          <w:rStyle w:val="Textoennegrita"/>
        </w:rPr>
        <w:t>2</w:t>
      </w:r>
      <w:r w:rsidRPr="00F02445">
        <w:rPr>
          <w:rStyle w:val="Textoennegrita"/>
        </w:rPr>
        <w:t xml:space="preserve"> MODIFICAR </w:t>
      </w:r>
      <w:r>
        <w:rPr>
          <w:rStyle w:val="Textoennegrita"/>
        </w:rPr>
        <w:t>EMPRESA</w:t>
      </w:r>
      <w:bookmarkEnd w:id="10"/>
    </w:p>
    <w:p w14:paraId="54253662" w14:textId="32EDCAC7" w:rsidR="002E0883" w:rsidRDefault="007D7140" w:rsidP="002E0883">
      <w:r>
        <w:t>Para modificar una empresa</w:t>
      </w:r>
      <w:r w:rsidR="00E629CB">
        <w:t xml:space="preserve">, la seleccionamos y pulsamos </w:t>
      </w:r>
      <w:r w:rsidR="002E0883">
        <w:t>sobre el botón de “Modificar”.</w:t>
      </w:r>
    </w:p>
    <w:p w14:paraId="32A420B3" w14:textId="2801A5F8" w:rsidR="002E0883" w:rsidRDefault="00E629CB" w:rsidP="002E0883">
      <w:r>
        <w:rPr>
          <w:noProof/>
        </w:rPr>
        <mc:AlternateContent>
          <mc:Choice Requires="wps">
            <w:drawing>
              <wp:anchor distT="0" distB="0" distL="114300" distR="114300" simplePos="0" relativeHeight="251689984" behindDoc="0" locked="0" layoutInCell="1" allowOverlap="1" wp14:anchorId="348836AD" wp14:editId="33E8F566">
                <wp:simplePos x="0" y="0"/>
                <wp:positionH relativeFrom="column">
                  <wp:posOffset>5937250</wp:posOffset>
                </wp:positionH>
                <wp:positionV relativeFrom="paragraph">
                  <wp:posOffset>1885315</wp:posOffset>
                </wp:positionV>
                <wp:extent cx="342900" cy="601980"/>
                <wp:effectExtent l="38100" t="38100" r="38100" b="26670"/>
                <wp:wrapNone/>
                <wp:docPr id="63" name="Conector recto de flecha 63"/>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28D9143" id="Conector recto de flecha 63" o:spid="_x0000_s1026" type="#_x0000_t32" style="position:absolute;margin-left:467.5pt;margin-top:148.45pt;width:27pt;height:47.4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" strokecolor="red" strokeweight="6pt">
                <v:stroke endarrow="block" miterlimit="4" joinstyle="miter"/>
              </v:shape>
            </w:pict>
          </mc:Fallback>
        </mc:AlternateContent>
      </w:r>
      <w:r w:rsidRPr="00E629CB">
        <w:rPr>
          <w:noProof/>
        </w:rPr>
        <w:drawing>
          <wp:inline distT="0" distB="0" distL="0" distR="0" wp14:anchorId="4CB0C7D1" wp14:editId="0B1B0DB8">
            <wp:extent cx="6046470" cy="3447755"/>
            <wp:effectExtent l="0" t="0" r="0" b="63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356" cy="3459664"/>
                    </a:xfrm>
                    <a:prstGeom prst="rect">
                      <a:avLst/>
                    </a:prstGeom>
                  </pic:spPr>
                </pic:pic>
              </a:graphicData>
            </a:graphic>
          </wp:inline>
        </w:drawing>
      </w:r>
    </w:p>
    <w:p w14:paraId="5D87375C" w14:textId="3763FBDB" w:rsidR="002E0883" w:rsidRDefault="002E0883" w:rsidP="002E0883">
      <w:r>
        <w:t xml:space="preserve">Ahora nos aparecen los datos </w:t>
      </w:r>
      <w:r w:rsidR="00E629CB">
        <w:t>de la Empresa</w:t>
      </w:r>
      <w:r>
        <w:t xml:space="preserve">, comprobamos que los datos estén bien y si algún dato está mal, lo cambiamos y pulsamos el botón “Modificar </w:t>
      </w:r>
      <w:r w:rsidR="009A22BF">
        <w:t>Empresa</w:t>
      </w:r>
      <w:r>
        <w:t>”.</w:t>
      </w:r>
    </w:p>
    <w:p w14:paraId="2763B770" w14:textId="7FC06066" w:rsidR="002E0883" w:rsidRDefault="002E0883" w:rsidP="002E0883">
      <w:r>
        <w:rPr>
          <w:noProof/>
        </w:rPr>
        <mc:AlternateContent>
          <mc:Choice Requires="wps">
            <w:drawing>
              <wp:anchor distT="0" distB="0" distL="114300" distR="114300" simplePos="0" relativeHeight="251691008" behindDoc="0" locked="0" layoutInCell="1" allowOverlap="1" wp14:anchorId="7BFE5E67" wp14:editId="194BB97A">
                <wp:simplePos x="0" y="0"/>
                <wp:positionH relativeFrom="column">
                  <wp:posOffset>2157730</wp:posOffset>
                </wp:positionH>
                <wp:positionV relativeFrom="paragraph">
                  <wp:posOffset>2776855</wp:posOffset>
                </wp:positionV>
                <wp:extent cx="518160" cy="114300"/>
                <wp:effectExtent l="0" t="95250" r="0" b="95250"/>
                <wp:wrapNone/>
                <wp:docPr id="192" name="Conector recto de flecha 192"/>
                <wp:cNvGraphicFramePr/>
                <a:graphic xmlns:a="http://schemas.openxmlformats.org/drawingml/2006/main">
                  <a:graphicData uri="http://schemas.microsoft.com/office/word/2010/wordprocessingShape">
                    <wps:wsp>
                      <wps:cNvCnPr/>
                      <wps:spPr>
                        <a:xfrm flipH="1" flipV="1">
                          <a:off x="0" y="0"/>
                          <a:ext cx="518160" cy="11430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C2049E5" id="Conector recto de flecha 192" o:spid="_x0000_s1026" type="#_x0000_t32" style="position:absolute;margin-left:169.9pt;margin-top:218.65pt;width:40.8pt;height:9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" strokecolor="red" strokeweight="6pt">
                <v:stroke endarrow="block" miterlimit="4" joinstyle="miter"/>
              </v:shape>
            </w:pict>
          </mc:Fallback>
        </mc:AlternateContent>
      </w:r>
      <w:r w:rsidR="009A22BF" w:rsidRPr="009A22BF">
        <w:rPr>
          <w:noProof/>
        </w:rPr>
        <w:drawing>
          <wp:inline distT="0" distB="0" distL="0" distR="0" wp14:anchorId="123F1421" wp14:editId="5428EA40">
            <wp:extent cx="5532120" cy="3161138"/>
            <wp:effectExtent l="0" t="0" r="0" b="127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8652" cy="3176299"/>
                    </a:xfrm>
                    <a:prstGeom prst="rect">
                      <a:avLst/>
                    </a:prstGeom>
                  </pic:spPr>
                </pic:pic>
              </a:graphicData>
            </a:graphic>
          </wp:inline>
        </w:drawing>
      </w:r>
    </w:p>
    <w:p w14:paraId="3781168F" w14:textId="626B054E" w:rsidR="002E0883" w:rsidRDefault="002E0883" w:rsidP="002E0883">
      <w:r>
        <w:lastRenderedPageBreak/>
        <w:t xml:space="preserve">Si los datos son correctos pulsamos “Modificar </w:t>
      </w:r>
      <w:r w:rsidR="009A22BF">
        <w:t>Empresa</w:t>
      </w:r>
      <w:r>
        <w:t>” o el botón “</w:t>
      </w:r>
      <w:r w:rsidR="009A22BF">
        <w:t>Empresas</w:t>
      </w:r>
      <w:r>
        <w:t>” del menú de la parte izquierda.</w:t>
      </w:r>
    </w:p>
    <w:p w14:paraId="6E4B41BD" w14:textId="48E9D767" w:rsidR="002E0883" w:rsidRDefault="009A22BF" w:rsidP="002E0883">
      <w:r>
        <w:rPr>
          <w:noProof/>
        </w:rPr>
        <mc:AlternateContent>
          <mc:Choice Requires="wps">
            <w:drawing>
              <wp:anchor distT="0" distB="0" distL="114300" distR="114300" simplePos="0" relativeHeight="251692032" behindDoc="0" locked="0" layoutInCell="1" allowOverlap="1" wp14:anchorId="74193103" wp14:editId="4C0EB866">
                <wp:simplePos x="0" y="0"/>
                <wp:positionH relativeFrom="margin">
                  <wp:posOffset>3438525</wp:posOffset>
                </wp:positionH>
                <wp:positionV relativeFrom="paragraph">
                  <wp:posOffset>2973705</wp:posOffset>
                </wp:positionV>
                <wp:extent cx="518160" cy="114300"/>
                <wp:effectExtent l="0" t="95250" r="0" b="95250"/>
                <wp:wrapNone/>
                <wp:docPr id="194" name="Conector recto de flecha 194"/>
                <wp:cNvGraphicFramePr/>
                <a:graphic xmlns:a="http://schemas.openxmlformats.org/drawingml/2006/main">
                  <a:graphicData uri="http://schemas.microsoft.com/office/word/2010/wordprocessingShape">
                    <wps:wsp>
                      <wps:cNvCnPr/>
                      <wps:spPr>
                        <a:xfrm flipH="1" flipV="1">
                          <a:off x="0" y="0"/>
                          <a:ext cx="518160" cy="11430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B049B7B" id="Conector recto de flecha 194" o:spid="_x0000_s1026" type="#_x0000_t32" style="position:absolute;margin-left:270.75pt;margin-top:234.15pt;width:40.8pt;height:9pt;flip:x 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" strokecolor="red" strokeweight="6pt">
                <v:stroke endarrow="block" miterlimit="4" joinstyle="miter"/>
                <w10:wrap anchorx="margin"/>
              </v:shape>
            </w:pict>
          </mc:Fallback>
        </mc:AlternateContent>
      </w:r>
      <w:r w:rsidR="002E0883">
        <w:rPr>
          <w:noProof/>
        </w:rPr>
        <mc:AlternateContent>
          <mc:Choice Requires="wps">
            <w:drawing>
              <wp:anchor distT="0" distB="0" distL="114300" distR="114300" simplePos="0" relativeHeight="251693056" behindDoc="0" locked="0" layoutInCell="1" allowOverlap="1" wp14:anchorId="3731EDA0" wp14:editId="41C6951E">
                <wp:simplePos x="0" y="0"/>
                <wp:positionH relativeFrom="column">
                  <wp:posOffset>1532890</wp:posOffset>
                </wp:positionH>
                <wp:positionV relativeFrom="paragraph">
                  <wp:posOffset>1312545</wp:posOffset>
                </wp:positionV>
                <wp:extent cx="518160" cy="114300"/>
                <wp:effectExtent l="0" t="95250" r="0" b="95250"/>
                <wp:wrapNone/>
                <wp:docPr id="193" name="Conector recto de flecha 193"/>
                <wp:cNvGraphicFramePr/>
                <a:graphic xmlns:a="http://schemas.openxmlformats.org/drawingml/2006/main">
                  <a:graphicData uri="http://schemas.microsoft.com/office/word/2010/wordprocessingShape">
                    <wps:wsp>
                      <wps:cNvCnPr/>
                      <wps:spPr>
                        <a:xfrm flipH="1" flipV="1">
                          <a:off x="0" y="0"/>
                          <a:ext cx="518160" cy="11430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9AECAE5" id="Conector recto de flecha 193" o:spid="_x0000_s1026" type="#_x0000_t32" style="position:absolute;margin-left:120.7pt;margin-top:103.35pt;width:40.8pt;height:9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" strokecolor="red" strokeweight="6pt">
                <v:stroke endarrow="block" miterlimit="4" joinstyle="miter"/>
              </v:shape>
            </w:pict>
          </mc:Fallback>
        </mc:AlternateContent>
      </w:r>
      <w:r w:rsidRPr="009A22BF">
        <w:rPr>
          <w:noProof/>
        </w:rPr>
        <w:drawing>
          <wp:inline distT="0" distB="0" distL="0" distR="0" wp14:anchorId="14D403C8" wp14:editId="18C23F80">
            <wp:extent cx="6290310" cy="3354599"/>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8575" cy="3359007"/>
                    </a:xfrm>
                    <a:prstGeom prst="rect">
                      <a:avLst/>
                    </a:prstGeom>
                  </pic:spPr>
                </pic:pic>
              </a:graphicData>
            </a:graphic>
          </wp:inline>
        </w:drawing>
      </w:r>
    </w:p>
    <w:p w14:paraId="5825EF09" w14:textId="77777777" w:rsidR="002E0883" w:rsidRDefault="002E0883" w:rsidP="002E0883"/>
    <w:p w14:paraId="42502461" w14:textId="77777777" w:rsidR="002E0883" w:rsidRDefault="002E0883" w:rsidP="002E0883"/>
    <w:p w14:paraId="17907D99" w14:textId="77777777" w:rsidR="002E0883" w:rsidRDefault="002E0883" w:rsidP="002E0883"/>
    <w:p w14:paraId="1D2F20B0" w14:textId="77777777" w:rsidR="002E0883" w:rsidRDefault="002E0883" w:rsidP="002E0883"/>
    <w:p w14:paraId="3405CC11" w14:textId="77777777" w:rsidR="002E0883" w:rsidRDefault="002E0883" w:rsidP="002E0883"/>
    <w:p w14:paraId="5D7270A1" w14:textId="77777777" w:rsidR="002E0883" w:rsidRDefault="002E0883" w:rsidP="002E0883"/>
    <w:p w14:paraId="0A57C322" w14:textId="77777777" w:rsidR="002E0883" w:rsidRDefault="002E0883" w:rsidP="002E0883"/>
    <w:p w14:paraId="63E59F61" w14:textId="77777777" w:rsidR="002E0883" w:rsidRDefault="002E0883" w:rsidP="002E0883"/>
    <w:p w14:paraId="7B2036A2" w14:textId="77777777" w:rsidR="002E0883" w:rsidRDefault="002E0883" w:rsidP="002E0883"/>
    <w:p w14:paraId="1DDCE25C" w14:textId="77777777" w:rsidR="002E0883" w:rsidRDefault="002E0883" w:rsidP="002E0883"/>
    <w:p w14:paraId="3DE4A07D" w14:textId="77777777" w:rsidR="002E0883" w:rsidRDefault="002E0883" w:rsidP="002E0883"/>
    <w:p w14:paraId="78F008BB" w14:textId="5A14BA6E" w:rsidR="00755581" w:rsidRPr="00F02445" w:rsidRDefault="00755581" w:rsidP="00755581">
      <w:pPr>
        <w:pStyle w:val="Subttulo"/>
        <w:rPr>
          <w:rStyle w:val="Textoennegrita"/>
        </w:rPr>
      </w:pPr>
      <w:bookmarkStart w:id="11" w:name="_Toc106360554"/>
      <w:r w:rsidRPr="00F02445">
        <w:rPr>
          <w:rStyle w:val="Textoennegrita"/>
        </w:rPr>
        <w:lastRenderedPageBreak/>
        <w:t>2.</w:t>
      </w:r>
      <w:r>
        <w:rPr>
          <w:rStyle w:val="Textoennegrita"/>
        </w:rPr>
        <w:t>4</w:t>
      </w:r>
      <w:r w:rsidRPr="00F02445">
        <w:rPr>
          <w:rStyle w:val="Textoennegrita"/>
        </w:rPr>
        <w:t>.</w:t>
      </w:r>
      <w:r w:rsidR="007D7140">
        <w:rPr>
          <w:rStyle w:val="Textoennegrita"/>
        </w:rPr>
        <w:t>3</w:t>
      </w:r>
      <w:r>
        <w:rPr>
          <w:rStyle w:val="Textoennegrita"/>
        </w:rPr>
        <w:t xml:space="preserve"> NUEVA</w:t>
      </w:r>
      <w:r w:rsidRPr="00F02445">
        <w:rPr>
          <w:rStyle w:val="Textoennegrita"/>
        </w:rPr>
        <w:t xml:space="preserve"> </w:t>
      </w:r>
      <w:r>
        <w:rPr>
          <w:rStyle w:val="Textoennegrita"/>
        </w:rPr>
        <w:t>EMPRESA</w:t>
      </w:r>
      <w:bookmarkEnd w:id="11"/>
    </w:p>
    <w:p w14:paraId="6885C776" w14:textId="17E859C9" w:rsidR="002E0883" w:rsidRDefault="002E0883" w:rsidP="002E0883">
      <w:r>
        <w:t>S</w:t>
      </w:r>
      <w:r w:rsidR="00755581">
        <w:t>i la empresa que buscamos no se encuentra registrada, tenemos que crear una nueva, pulsando sobre el botón “Añadir Nueva”</w:t>
      </w:r>
    </w:p>
    <w:p w14:paraId="6F41F80B" w14:textId="1A9FD77A" w:rsidR="002E0883" w:rsidRDefault="002E0883" w:rsidP="002E0883">
      <w:r>
        <w:rPr>
          <w:noProof/>
        </w:rPr>
        <mc:AlternateContent>
          <mc:Choice Requires="wps">
            <w:drawing>
              <wp:anchor distT="0" distB="0" distL="114300" distR="114300" simplePos="0" relativeHeight="251694080" behindDoc="0" locked="0" layoutInCell="1" allowOverlap="1" wp14:anchorId="41A28264" wp14:editId="12711CD5">
                <wp:simplePos x="0" y="0"/>
                <wp:positionH relativeFrom="margin">
                  <wp:posOffset>5982970</wp:posOffset>
                </wp:positionH>
                <wp:positionV relativeFrom="paragraph">
                  <wp:posOffset>3039110</wp:posOffset>
                </wp:positionV>
                <wp:extent cx="556260" cy="407670"/>
                <wp:effectExtent l="38100" t="38100" r="34290" b="49530"/>
                <wp:wrapNone/>
                <wp:docPr id="195" name="Conector recto de flecha 195"/>
                <wp:cNvGraphicFramePr/>
                <a:graphic xmlns:a="http://schemas.openxmlformats.org/drawingml/2006/main">
                  <a:graphicData uri="http://schemas.microsoft.com/office/word/2010/wordprocessingShape">
                    <wps:wsp>
                      <wps:cNvCnPr/>
                      <wps:spPr>
                        <a:xfrm flipH="1" flipV="1">
                          <a:off x="0" y="0"/>
                          <a:ext cx="556260" cy="40767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A672673" id="Conector recto de flecha 195" o:spid="_x0000_s1026" type="#_x0000_t32" style="position:absolute;margin-left:471.1pt;margin-top:239.3pt;width:43.8pt;height:32.1pt;flip:x 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" strokecolor="red" strokeweight="6pt">
                <v:stroke endarrow="block" miterlimit="4" joinstyle="miter"/>
                <w10:wrap anchorx="margin"/>
              </v:shape>
            </w:pict>
          </mc:Fallback>
        </mc:AlternateContent>
      </w:r>
      <w:r w:rsidR="00470B4C" w:rsidRPr="00470B4C">
        <w:drawing>
          <wp:inline distT="0" distB="0" distL="0" distR="0" wp14:anchorId="011A2184" wp14:editId="63F6E5FA">
            <wp:extent cx="6140462" cy="34899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5459" cy="3492800"/>
                    </a:xfrm>
                    <a:prstGeom prst="rect">
                      <a:avLst/>
                    </a:prstGeom>
                  </pic:spPr>
                </pic:pic>
              </a:graphicData>
            </a:graphic>
          </wp:inline>
        </w:drawing>
      </w:r>
    </w:p>
    <w:p w14:paraId="50D5B9B4" w14:textId="70EB4ADB" w:rsidR="002E0883" w:rsidRDefault="002E0883" w:rsidP="002E0883">
      <w:r>
        <w:t>Una vez pulsamos al botón, se abre una pantalla que contiene el formulario para introducir los datos de</w:t>
      </w:r>
      <w:r w:rsidR="00470B4C">
        <w:t xml:space="preserve"> </w:t>
      </w:r>
      <w:r>
        <w:t>l</w:t>
      </w:r>
      <w:r w:rsidR="00470B4C">
        <w:t>a</w:t>
      </w:r>
      <w:r>
        <w:t xml:space="preserve"> nuev</w:t>
      </w:r>
      <w:r w:rsidR="00470B4C">
        <w:t>a</w:t>
      </w:r>
      <w:r>
        <w:t xml:space="preserve"> </w:t>
      </w:r>
      <w:r w:rsidR="00470B4C">
        <w:t>empresa</w:t>
      </w:r>
      <w:r>
        <w:t xml:space="preserve">. Introducimos sus datos y pulsamos en “Añadir </w:t>
      </w:r>
      <w:r w:rsidR="00470B4C">
        <w:t>Empresa</w:t>
      </w:r>
      <w:r>
        <w:t>”</w:t>
      </w:r>
    </w:p>
    <w:p w14:paraId="32420409" w14:textId="1A348E94" w:rsidR="002E0883" w:rsidRDefault="002E0883" w:rsidP="002E0883">
      <w:r>
        <w:rPr>
          <w:noProof/>
        </w:rPr>
        <mc:AlternateContent>
          <mc:Choice Requires="wps">
            <w:drawing>
              <wp:anchor distT="0" distB="0" distL="114300" distR="114300" simplePos="0" relativeHeight="251695104" behindDoc="0" locked="0" layoutInCell="1" allowOverlap="1" wp14:anchorId="0BD616B6" wp14:editId="4BB08A7E">
                <wp:simplePos x="0" y="0"/>
                <wp:positionH relativeFrom="margin">
                  <wp:posOffset>1784350</wp:posOffset>
                </wp:positionH>
                <wp:positionV relativeFrom="paragraph">
                  <wp:posOffset>2799715</wp:posOffset>
                </wp:positionV>
                <wp:extent cx="556260" cy="320040"/>
                <wp:effectExtent l="38100" t="38100" r="34290" b="41910"/>
                <wp:wrapNone/>
                <wp:docPr id="196" name="Conector recto de flecha 196"/>
                <wp:cNvGraphicFramePr/>
                <a:graphic xmlns:a="http://schemas.openxmlformats.org/drawingml/2006/main">
                  <a:graphicData uri="http://schemas.microsoft.com/office/word/2010/wordprocessingShape">
                    <wps:wsp>
                      <wps:cNvCnPr/>
                      <wps:spPr>
                        <a:xfrm flipH="1" flipV="1">
                          <a:off x="0" y="0"/>
                          <a:ext cx="556260" cy="32004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C34B8DC" id="Conector recto de flecha 196" o:spid="_x0000_s1026" type="#_x0000_t32" style="position:absolute;margin-left:140.5pt;margin-top:220.45pt;width:43.8pt;height:25.2pt;flip:x 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" strokecolor="red" strokeweight="6pt">
                <v:stroke endarrow="block" miterlimit="4" joinstyle="miter"/>
                <w10:wrap anchorx="margin"/>
              </v:shape>
            </w:pict>
          </mc:Fallback>
        </mc:AlternateContent>
      </w:r>
      <w:r w:rsidR="00470B4C" w:rsidRPr="00470B4C">
        <w:drawing>
          <wp:inline distT="0" distB="0" distL="0" distR="0" wp14:anchorId="6D4E7AFC" wp14:editId="2A6CD3A6">
            <wp:extent cx="5486400" cy="31334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0609" cy="3147313"/>
                    </a:xfrm>
                    <a:prstGeom prst="rect">
                      <a:avLst/>
                    </a:prstGeom>
                  </pic:spPr>
                </pic:pic>
              </a:graphicData>
            </a:graphic>
          </wp:inline>
        </w:drawing>
      </w:r>
    </w:p>
    <w:p w14:paraId="6FA91905" w14:textId="209E6BE4" w:rsidR="00470B4C" w:rsidRPr="00F02445" w:rsidRDefault="00470B4C" w:rsidP="00470B4C">
      <w:pPr>
        <w:pStyle w:val="Subttulo"/>
        <w:rPr>
          <w:rStyle w:val="Textoennegrita"/>
        </w:rPr>
      </w:pPr>
      <w:bookmarkStart w:id="12" w:name="_Toc106360555"/>
      <w:r w:rsidRPr="00F02445">
        <w:rPr>
          <w:rStyle w:val="Textoennegrita"/>
        </w:rPr>
        <w:lastRenderedPageBreak/>
        <w:t>2.</w:t>
      </w:r>
      <w:r>
        <w:rPr>
          <w:rStyle w:val="Textoennegrita"/>
        </w:rPr>
        <w:t>4</w:t>
      </w:r>
      <w:r w:rsidRPr="00F02445">
        <w:rPr>
          <w:rStyle w:val="Textoennegrita"/>
        </w:rPr>
        <w:t>.</w:t>
      </w:r>
      <w:r w:rsidR="007D7140">
        <w:rPr>
          <w:rStyle w:val="Textoennegrita"/>
        </w:rPr>
        <w:t>4</w:t>
      </w:r>
      <w:r>
        <w:rPr>
          <w:rStyle w:val="Textoennegrita"/>
        </w:rPr>
        <w:t xml:space="preserve"> </w:t>
      </w:r>
      <w:r>
        <w:rPr>
          <w:rStyle w:val="Textoennegrita"/>
        </w:rPr>
        <w:t>ELIMINAR</w:t>
      </w:r>
      <w:r w:rsidRPr="00F02445">
        <w:rPr>
          <w:rStyle w:val="Textoennegrita"/>
        </w:rPr>
        <w:t xml:space="preserve"> </w:t>
      </w:r>
      <w:r>
        <w:rPr>
          <w:rStyle w:val="Textoennegrita"/>
        </w:rPr>
        <w:t>EMPRESA</w:t>
      </w:r>
      <w:bookmarkEnd w:id="12"/>
    </w:p>
    <w:p w14:paraId="375E6852" w14:textId="4E16B905" w:rsidR="002E0883" w:rsidRDefault="002E0883" w:rsidP="002E0883">
      <w:r>
        <w:t xml:space="preserve">También podemos eliminar </w:t>
      </w:r>
      <w:r w:rsidR="00470B4C">
        <w:t>la empresa</w:t>
      </w:r>
      <w:r>
        <w:t>, seleccionándol</w:t>
      </w:r>
      <w:r w:rsidR="00470B4C">
        <w:t>a</w:t>
      </w:r>
      <w:r>
        <w:t xml:space="preserve"> y pulsando sobre “Eliminar”.</w:t>
      </w:r>
    </w:p>
    <w:p w14:paraId="3BD4F166" w14:textId="1F8FA03C" w:rsidR="002E0883" w:rsidRPr="00256988" w:rsidRDefault="002E0883" w:rsidP="002E0883">
      <w:r>
        <w:rPr>
          <w:noProof/>
        </w:rPr>
        <mc:AlternateContent>
          <mc:Choice Requires="wps">
            <w:drawing>
              <wp:anchor distT="0" distB="0" distL="114300" distR="114300" simplePos="0" relativeHeight="251696128" behindDoc="0" locked="0" layoutInCell="1" allowOverlap="1" wp14:anchorId="4A593E24" wp14:editId="09D558EC">
                <wp:simplePos x="0" y="0"/>
                <wp:positionH relativeFrom="margin">
                  <wp:posOffset>6165850</wp:posOffset>
                </wp:positionH>
                <wp:positionV relativeFrom="paragraph">
                  <wp:posOffset>2488565</wp:posOffset>
                </wp:positionV>
                <wp:extent cx="556260" cy="320040"/>
                <wp:effectExtent l="38100" t="38100" r="34290" b="41910"/>
                <wp:wrapNone/>
                <wp:docPr id="197" name="Conector recto de flecha 197"/>
                <wp:cNvGraphicFramePr/>
                <a:graphic xmlns:a="http://schemas.openxmlformats.org/drawingml/2006/main">
                  <a:graphicData uri="http://schemas.microsoft.com/office/word/2010/wordprocessingShape">
                    <wps:wsp>
                      <wps:cNvCnPr/>
                      <wps:spPr>
                        <a:xfrm flipH="1" flipV="1">
                          <a:off x="0" y="0"/>
                          <a:ext cx="556260" cy="32004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014A108" id="Conector recto de flecha 197" o:spid="_x0000_s1026" type="#_x0000_t32" style="position:absolute;margin-left:485.5pt;margin-top:195.95pt;width:43.8pt;height:25.2pt;flip:x 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" strokecolor="red" strokeweight="6pt">
                <v:stroke endarrow="block" miterlimit="4" joinstyle="miter"/>
                <w10:wrap anchorx="margin"/>
              </v:shape>
            </w:pict>
          </mc:Fallback>
        </mc:AlternateContent>
      </w:r>
      <w:r w:rsidR="00470B4C" w:rsidRPr="00470B4C">
        <w:drawing>
          <wp:inline distT="0" distB="0" distL="0" distR="0" wp14:anchorId="6402E07B" wp14:editId="1AD5E27B">
            <wp:extent cx="6275070" cy="3579269"/>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0442" cy="3582333"/>
                    </a:xfrm>
                    <a:prstGeom prst="rect">
                      <a:avLst/>
                    </a:prstGeom>
                  </pic:spPr>
                </pic:pic>
              </a:graphicData>
            </a:graphic>
          </wp:inline>
        </w:drawing>
      </w:r>
    </w:p>
    <w:p w14:paraId="0BFD2FCB" w14:textId="789DD8F3" w:rsidR="002E0883" w:rsidRDefault="002E0883" w:rsidP="002E0883">
      <w:pPr>
        <w:ind w:left="0"/>
      </w:pPr>
    </w:p>
    <w:p w14:paraId="5A98DB49" w14:textId="352166D9" w:rsidR="007D7140" w:rsidRDefault="007D7140" w:rsidP="002E0883">
      <w:pPr>
        <w:ind w:left="0"/>
      </w:pPr>
    </w:p>
    <w:p w14:paraId="5D7358D0" w14:textId="0E19B53B" w:rsidR="007D7140" w:rsidRDefault="007D7140" w:rsidP="002E0883">
      <w:pPr>
        <w:ind w:left="0"/>
      </w:pPr>
    </w:p>
    <w:p w14:paraId="0B4A4A57" w14:textId="51B72AE4" w:rsidR="007D7140" w:rsidRDefault="007D7140" w:rsidP="002E0883">
      <w:pPr>
        <w:ind w:left="0"/>
      </w:pPr>
    </w:p>
    <w:p w14:paraId="7AF55C2B" w14:textId="51AEFF01" w:rsidR="007D7140" w:rsidRDefault="007D7140" w:rsidP="002E0883">
      <w:pPr>
        <w:ind w:left="0"/>
      </w:pPr>
    </w:p>
    <w:p w14:paraId="4179AA19" w14:textId="2CB56ACE" w:rsidR="007D7140" w:rsidRDefault="007D7140" w:rsidP="002E0883">
      <w:pPr>
        <w:ind w:left="0"/>
      </w:pPr>
    </w:p>
    <w:p w14:paraId="46CF3102" w14:textId="6D331ED2" w:rsidR="008B4C0A" w:rsidRDefault="008B4C0A" w:rsidP="002E0883">
      <w:pPr>
        <w:ind w:left="0"/>
      </w:pPr>
    </w:p>
    <w:p w14:paraId="5D324A56" w14:textId="6D5A9C62" w:rsidR="008B4C0A" w:rsidRDefault="008B4C0A" w:rsidP="002E0883">
      <w:pPr>
        <w:ind w:left="0"/>
      </w:pPr>
    </w:p>
    <w:p w14:paraId="482E3EF5" w14:textId="31321173" w:rsidR="008B4C0A" w:rsidRDefault="008B4C0A" w:rsidP="002E0883">
      <w:pPr>
        <w:ind w:left="0"/>
      </w:pPr>
    </w:p>
    <w:p w14:paraId="68D43773" w14:textId="17619D84" w:rsidR="008B4C0A" w:rsidRDefault="008B4C0A" w:rsidP="002E0883">
      <w:pPr>
        <w:ind w:left="0"/>
      </w:pPr>
    </w:p>
    <w:p w14:paraId="0ABF3C25" w14:textId="06A679FF" w:rsidR="008B4C0A" w:rsidRPr="00CF147C" w:rsidRDefault="008B4C0A" w:rsidP="002B64CC">
      <w:pPr>
        <w:pStyle w:val="Subttulo"/>
        <w:numPr>
          <w:ilvl w:val="1"/>
          <w:numId w:val="27"/>
        </w:numPr>
        <w:spacing w:after="120"/>
      </w:pPr>
      <w:bookmarkStart w:id="13" w:name="_Toc106360556"/>
      <w:r>
        <w:lastRenderedPageBreak/>
        <w:t xml:space="preserve">PANTALLA </w:t>
      </w:r>
      <w:r>
        <w:t>periodos</w:t>
      </w:r>
      <w:bookmarkEnd w:id="13"/>
    </w:p>
    <w:p w14:paraId="65730778" w14:textId="123E2656" w:rsidR="008B4C0A" w:rsidRDefault="008B4C0A" w:rsidP="008B4C0A">
      <w:r>
        <w:t>Lo siguiente es</w:t>
      </w:r>
      <w:r>
        <w:t xml:space="preserve"> crear un periodo de </w:t>
      </w:r>
      <w:proofErr w:type="spellStart"/>
      <w:r>
        <w:t>prácticar</w:t>
      </w:r>
      <w:proofErr w:type="spellEnd"/>
      <w:r>
        <w:t xml:space="preserve"> o revisar si algún periodo que tenemos creado, se corresponde con lo que necesitamos.</w:t>
      </w:r>
      <w:r>
        <w:t xml:space="preserve"> Para ello tenemos que pulsar sobre el botón de “</w:t>
      </w:r>
      <w:r>
        <w:t>Periodos</w:t>
      </w:r>
      <w:r>
        <w:t>” que se encuentra en el menú de la izquierda.</w:t>
      </w:r>
    </w:p>
    <w:p w14:paraId="08F270FF" w14:textId="77777777" w:rsidR="008B4C0A" w:rsidRDefault="008B4C0A" w:rsidP="008B4C0A">
      <w:r>
        <w:rPr>
          <w:noProof/>
        </w:rPr>
        <mc:AlternateContent>
          <mc:Choice Requires="wps">
            <w:drawing>
              <wp:anchor distT="0" distB="0" distL="114300" distR="114300" simplePos="0" relativeHeight="251714560" behindDoc="0" locked="0" layoutInCell="1" allowOverlap="1" wp14:anchorId="669E1294" wp14:editId="4ECB1DDC">
                <wp:simplePos x="0" y="0"/>
                <wp:positionH relativeFrom="column">
                  <wp:posOffset>1380490</wp:posOffset>
                </wp:positionH>
                <wp:positionV relativeFrom="paragraph">
                  <wp:posOffset>1363345</wp:posOffset>
                </wp:positionV>
                <wp:extent cx="342900" cy="601980"/>
                <wp:effectExtent l="38100" t="38100" r="38100" b="26670"/>
                <wp:wrapNone/>
                <wp:docPr id="204" name="Conector recto de flecha 204"/>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47D31F1" id="Conector recto de flecha 204" o:spid="_x0000_s1026" type="#_x0000_t32" style="position:absolute;margin-left:108.7pt;margin-top:107.35pt;width:27pt;height:47.4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" strokecolor="red" strokeweight="6pt">
                <v:stroke endarrow="block" miterlimit="4" joinstyle="miter"/>
              </v:shape>
            </w:pict>
          </mc:Fallback>
        </mc:AlternateContent>
      </w:r>
      <w:r w:rsidRPr="000801FF">
        <w:rPr>
          <w:noProof/>
        </w:rPr>
        <w:drawing>
          <wp:inline distT="0" distB="0" distL="0" distR="0" wp14:anchorId="5F4A8217" wp14:editId="06877678">
            <wp:extent cx="5280660" cy="2819096"/>
            <wp:effectExtent l="0" t="0" r="0" b="63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6856" cy="2843758"/>
                    </a:xfrm>
                    <a:prstGeom prst="rect">
                      <a:avLst/>
                    </a:prstGeom>
                  </pic:spPr>
                </pic:pic>
              </a:graphicData>
            </a:graphic>
          </wp:inline>
        </w:drawing>
      </w:r>
    </w:p>
    <w:p w14:paraId="57E5976A" w14:textId="7CDAB676" w:rsidR="008B4C0A" w:rsidRDefault="008B4C0A" w:rsidP="008B4C0A">
      <w:r>
        <w:t>Una vez pulsado el botón de “</w:t>
      </w:r>
      <w:r>
        <w:t>Periodos</w:t>
      </w:r>
      <w:r>
        <w:t>”, se abre un nuevo panel, en el cual se muestra una lista de tod</w:t>
      </w:r>
      <w:r w:rsidR="00EE6053">
        <w:t>o</w:t>
      </w:r>
      <w:r>
        <w:t>s l</w:t>
      </w:r>
      <w:r w:rsidR="00EE6053">
        <w:t>o</w:t>
      </w:r>
      <w:r>
        <w:t xml:space="preserve">s </w:t>
      </w:r>
      <w:r w:rsidR="00EE6053">
        <w:t>Periodos y en la parte derecha un formulario donde podemos crear un nuevo periodo</w:t>
      </w:r>
      <w:r>
        <w:t>.</w:t>
      </w:r>
    </w:p>
    <w:p w14:paraId="7491DF38" w14:textId="46115735" w:rsidR="008B4C0A" w:rsidRDefault="00EE6053" w:rsidP="00EE6053">
      <w:r w:rsidRPr="00EE6053">
        <w:drawing>
          <wp:inline distT="0" distB="0" distL="0" distR="0" wp14:anchorId="394A69DE" wp14:editId="3E8E5576">
            <wp:extent cx="5585181" cy="3154680"/>
            <wp:effectExtent l="0" t="0" r="0" b="762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0709" cy="3169099"/>
                    </a:xfrm>
                    <a:prstGeom prst="rect">
                      <a:avLst/>
                    </a:prstGeom>
                  </pic:spPr>
                </pic:pic>
              </a:graphicData>
            </a:graphic>
          </wp:inline>
        </w:drawing>
      </w:r>
    </w:p>
    <w:p w14:paraId="44601FD3" w14:textId="5145BACF" w:rsidR="008B4C0A" w:rsidRPr="00F02445" w:rsidRDefault="008B4C0A" w:rsidP="008B4C0A">
      <w:pPr>
        <w:pStyle w:val="Subttulo"/>
        <w:rPr>
          <w:rStyle w:val="Textoennegrita"/>
        </w:rPr>
      </w:pPr>
      <w:bookmarkStart w:id="14" w:name="_Toc106360557"/>
      <w:r w:rsidRPr="00F02445">
        <w:rPr>
          <w:rStyle w:val="Textoennegrita"/>
        </w:rPr>
        <w:lastRenderedPageBreak/>
        <w:t>2.</w:t>
      </w:r>
      <w:r w:rsidR="00EE6053">
        <w:rPr>
          <w:rStyle w:val="Textoennegrita"/>
        </w:rPr>
        <w:t>5</w:t>
      </w:r>
      <w:r w:rsidRPr="00F02445">
        <w:rPr>
          <w:rStyle w:val="Textoennegrita"/>
        </w:rPr>
        <w:t>.</w:t>
      </w:r>
      <w:r w:rsidR="00EE6053">
        <w:rPr>
          <w:rStyle w:val="Textoennegrita"/>
        </w:rPr>
        <w:t>1</w:t>
      </w:r>
      <w:r>
        <w:rPr>
          <w:rStyle w:val="Textoennegrita"/>
        </w:rPr>
        <w:t xml:space="preserve"> NUEV</w:t>
      </w:r>
      <w:r w:rsidR="00EE6053">
        <w:rPr>
          <w:rStyle w:val="Textoennegrita"/>
        </w:rPr>
        <w:t>O</w:t>
      </w:r>
      <w:r w:rsidRPr="00F02445">
        <w:rPr>
          <w:rStyle w:val="Textoennegrita"/>
        </w:rPr>
        <w:t xml:space="preserve"> </w:t>
      </w:r>
      <w:r w:rsidR="00EE6053">
        <w:rPr>
          <w:rStyle w:val="Textoennegrita"/>
        </w:rPr>
        <w:t>PERIODO</w:t>
      </w:r>
      <w:bookmarkEnd w:id="14"/>
    </w:p>
    <w:p w14:paraId="36B1C0E4" w14:textId="27CCFD7E" w:rsidR="008B4C0A" w:rsidRDefault="00EE6053" w:rsidP="008B4C0A">
      <w:r>
        <w:t>Para crear un periodo tenemos que rellenar el formulario de la parte izquierda y pulsar en el botón “Crear Periodo”</w:t>
      </w:r>
    </w:p>
    <w:p w14:paraId="5C41B023" w14:textId="63D3329B" w:rsidR="008B4C0A" w:rsidRDefault="008B4C0A" w:rsidP="008B4C0A">
      <w:r>
        <w:rPr>
          <w:noProof/>
        </w:rPr>
        <mc:AlternateContent>
          <mc:Choice Requires="wps">
            <w:drawing>
              <wp:anchor distT="0" distB="0" distL="114300" distR="114300" simplePos="0" relativeHeight="251710464" behindDoc="0" locked="0" layoutInCell="1" allowOverlap="1" wp14:anchorId="52AB829F" wp14:editId="4731C241">
                <wp:simplePos x="0" y="0"/>
                <wp:positionH relativeFrom="margin">
                  <wp:posOffset>2211070</wp:posOffset>
                </wp:positionH>
                <wp:positionV relativeFrom="paragraph">
                  <wp:posOffset>2762885</wp:posOffset>
                </wp:positionV>
                <wp:extent cx="624840" cy="320040"/>
                <wp:effectExtent l="38100" t="38100" r="22860" b="41910"/>
                <wp:wrapNone/>
                <wp:docPr id="48" name="Conector recto de flecha 48"/>
                <wp:cNvGraphicFramePr/>
                <a:graphic xmlns:a="http://schemas.openxmlformats.org/drawingml/2006/main">
                  <a:graphicData uri="http://schemas.microsoft.com/office/word/2010/wordprocessingShape">
                    <wps:wsp>
                      <wps:cNvCnPr/>
                      <wps:spPr>
                        <a:xfrm flipH="1" flipV="1">
                          <a:off x="0" y="0"/>
                          <a:ext cx="624840" cy="32004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B94D62B" id="Conector recto de flecha 48" o:spid="_x0000_s1026" type="#_x0000_t32" style="position:absolute;margin-left:174.1pt;margin-top:217.55pt;width:49.2pt;height:25.2pt;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" strokecolor="red" strokeweight="6pt">
                <v:stroke endarrow="block" miterlimit="4" joinstyle="miter"/>
                <w10:wrap anchorx="margin"/>
              </v:shape>
            </w:pict>
          </mc:Fallback>
        </mc:AlternateContent>
      </w:r>
      <w:r w:rsidR="00EE6053" w:rsidRPr="00EE6053">
        <w:drawing>
          <wp:inline distT="0" distB="0" distL="0" distR="0" wp14:anchorId="371285D3" wp14:editId="5CA4B3E9">
            <wp:extent cx="5585181" cy="3154680"/>
            <wp:effectExtent l="0" t="0" r="0" b="762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0709" cy="3169099"/>
                    </a:xfrm>
                    <a:prstGeom prst="rect">
                      <a:avLst/>
                    </a:prstGeom>
                  </pic:spPr>
                </pic:pic>
              </a:graphicData>
            </a:graphic>
          </wp:inline>
        </w:drawing>
      </w:r>
    </w:p>
    <w:p w14:paraId="5F0F093A" w14:textId="2CBE3A67" w:rsidR="008B4C0A" w:rsidRDefault="008B4C0A" w:rsidP="008B4C0A">
      <w:r>
        <w:t xml:space="preserve">Una vez pulsamos al botón, se </w:t>
      </w:r>
      <w:r w:rsidR="00EE6053">
        <w:t>aparece el nuevo convenio en la lista de la parte derecha</w:t>
      </w:r>
    </w:p>
    <w:p w14:paraId="1211EEEE" w14:textId="38495AB2" w:rsidR="00EE6053" w:rsidRDefault="002B64CC" w:rsidP="008B4C0A">
      <w:r>
        <w:rPr>
          <w:noProof/>
        </w:rPr>
        <mc:AlternateContent>
          <mc:Choice Requires="wps">
            <w:drawing>
              <wp:anchor distT="0" distB="0" distL="114300" distR="114300" simplePos="0" relativeHeight="251716608" behindDoc="0" locked="0" layoutInCell="1" allowOverlap="1" wp14:anchorId="25454F84" wp14:editId="6091EA5E">
                <wp:simplePos x="0" y="0"/>
                <wp:positionH relativeFrom="column">
                  <wp:posOffset>2713990</wp:posOffset>
                </wp:positionH>
                <wp:positionV relativeFrom="paragraph">
                  <wp:posOffset>565785</wp:posOffset>
                </wp:positionV>
                <wp:extent cx="3291840" cy="2148840"/>
                <wp:effectExtent l="38100" t="38100" r="41910" b="41910"/>
                <wp:wrapNone/>
                <wp:docPr id="221" name="Rectángulo 221"/>
                <wp:cNvGraphicFramePr/>
                <a:graphic xmlns:a="http://schemas.openxmlformats.org/drawingml/2006/main">
                  <a:graphicData uri="http://schemas.microsoft.com/office/word/2010/wordprocessingShape">
                    <wps:wsp>
                      <wps:cNvSpPr/>
                      <wps:spPr>
                        <a:xfrm>
                          <a:off x="0" y="0"/>
                          <a:ext cx="3291840" cy="2148840"/>
                        </a:xfrm>
                        <a:prstGeom prst="rect">
                          <a:avLst/>
                        </a:prstGeom>
                        <a:noFill/>
                        <a:ln w="762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F73CA" id="Rectángulo 221" o:spid="_x0000_s1026" style="position:absolute;margin-left:213.7pt;margin-top:44.55pt;width:259.2pt;height:169.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" filled="f" strokecolor="red" strokeweight="6pt">
                <v:stroke miterlimit="4"/>
                <v:textbox inset="3pt,3pt,3pt,3pt"/>
              </v:rect>
            </w:pict>
          </mc:Fallback>
        </mc:AlternateContent>
      </w:r>
      <w:r w:rsidR="00EE6053" w:rsidRPr="00EE6053">
        <w:drawing>
          <wp:inline distT="0" distB="0" distL="0" distR="0" wp14:anchorId="275A9B5F" wp14:editId="167E1BF0">
            <wp:extent cx="5722620" cy="3232310"/>
            <wp:effectExtent l="0" t="0" r="0" b="635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2358" cy="3249107"/>
                    </a:xfrm>
                    <a:prstGeom prst="rect">
                      <a:avLst/>
                    </a:prstGeom>
                  </pic:spPr>
                </pic:pic>
              </a:graphicData>
            </a:graphic>
          </wp:inline>
        </w:drawing>
      </w:r>
    </w:p>
    <w:p w14:paraId="5EE1E018" w14:textId="71293833" w:rsidR="008B4C0A" w:rsidRDefault="008B4C0A" w:rsidP="008B4C0A">
      <w:r>
        <w:rPr>
          <w:noProof/>
        </w:rPr>
        <mc:AlternateContent>
          <mc:Choice Requires="wps">
            <w:drawing>
              <wp:anchor distT="0" distB="0" distL="114300" distR="114300" simplePos="0" relativeHeight="251711488" behindDoc="0" locked="0" layoutInCell="1" allowOverlap="1" wp14:anchorId="2EDE024B" wp14:editId="160AB836">
                <wp:simplePos x="0" y="0"/>
                <wp:positionH relativeFrom="margin">
                  <wp:posOffset>1784350</wp:posOffset>
                </wp:positionH>
                <wp:positionV relativeFrom="paragraph">
                  <wp:posOffset>2799715</wp:posOffset>
                </wp:positionV>
                <wp:extent cx="556260" cy="320040"/>
                <wp:effectExtent l="38100" t="38100" r="34290" b="41910"/>
                <wp:wrapNone/>
                <wp:docPr id="199" name="Conector recto de flecha 199"/>
                <wp:cNvGraphicFramePr/>
                <a:graphic xmlns:a="http://schemas.openxmlformats.org/drawingml/2006/main">
                  <a:graphicData uri="http://schemas.microsoft.com/office/word/2010/wordprocessingShape">
                    <wps:wsp>
                      <wps:cNvCnPr/>
                      <wps:spPr>
                        <a:xfrm flipH="1" flipV="1">
                          <a:off x="0" y="0"/>
                          <a:ext cx="556260" cy="32004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702C94D" id="Conector recto de flecha 199" o:spid="_x0000_s1026" type="#_x0000_t32" style="position:absolute;margin-left:140.5pt;margin-top:220.45pt;width:43.8pt;height:25.2pt;flip:x 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" strokecolor="red" strokeweight="6pt">
                <v:stroke endarrow="block" miterlimit="4" joinstyle="miter"/>
                <w10:wrap anchorx="margin"/>
              </v:shape>
            </w:pict>
          </mc:Fallback>
        </mc:AlternateContent>
      </w:r>
    </w:p>
    <w:p w14:paraId="1A5ED362" w14:textId="2D77D97C" w:rsidR="008B4C0A" w:rsidRPr="00F02445" w:rsidRDefault="008B4C0A" w:rsidP="008B4C0A">
      <w:pPr>
        <w:pStyle w:val="Subttulo"/>
        <w:rPr>
          <w:rStyle w:val="Textoennegrita"/>
        </w:rPr>
      </w:pPr>
      <w:bookmarkStart w:id="15" w:name="_Toc106360558"/>
      <w:r w:rsidRPr="00F02445">
        <w:rPr>
          <w:rStyle w:val="Textoennegrita"/>
        </w:rPr>
        <w:lastRenderedPageBreak/>
        <w:t>2.</w:t>
      </w:r>
      <w:r w:rsidR="002B64CC">
        <w:rPr>
          <w:rStyle w:val="Textoennegrita"/>
        </w:rPr>
        <w:t>5</w:t>
      </w:r>
      <w:r w:rsidRPr="00F02445">
        <w:rPr>
          <w:rStyle w:val="Textoennegrita"/>
        </w:rPr>
        <w:t>.</w:t>
      </w:r>
      <w:r w:rsidR="002B64CC">
        <w:rPr>
          <w:rStyle w:val="Textoennegrita"/>
        </w:rPr>
        <w:t>2</w:t>
      </w:r>
      <w:r>
        <w:rPr>
          <w:rStyle w:val="Textoennegrita"/>
        </w:rPr>
        <w:t xml:space="preserve"> ELIMINAR</w:t>
      </w:r>
      <w:r w:rsidRPr="00F02445">
        <w:rPr>
          <w:rStyle w:val="Textoennegrita"/>
        </w:rPr>
        <w:t xml:space="preserve"> </w:t>
      </w:r>
      <w:r w:rsidR="002B64CC">
        <w:rPr>
          <w:rStyle w:val="Textoennegrita"/>
        </w:rPr>
        <w:t>PERIODO</w:t>
      </w:r>
      <w:bookmarkEnd w:id="15"/>
    </w:p>
    <w:p w14:paraId="42E02833" w14:textId="4D8A1025" w:rsidR="008B4C0A" w:rsidRDefault="008B4C0A" w:rsidP="008B4C0A">
      <w:r>
        <w:t>También podemos eliminar l</w:t>
      </w:r>
      <w:r w:rsidR="002B64CC">
        <w:t>os</w:t>
      </w:r>
      <w:r>
        <w:t xml:space="preserve"> </w:t>
      </w:r>
      <w:r w:rsidR="002B64CC">
        <w:t>periodos</w:t>
      </w:r>
      <w:r>
        <w:t>, seleccionándol</w:t>
      </w:r>
      <w:r w:rsidR="002B64CC">
        <w:t>o</w:t>
      </w:r>
      <w:r>
        <w:t xml:space="preserve"> y pulsando sobre “Eliminar”.</w:t>
      </w:r>
    </w:p>
    <w:p w14:paraId="2C72FEF3" w14:textId="18EB5899" w:rsidR="008B4C0A" w:rsidRPr="00256988" w:rsidRDefault="002B64CC" w:rsidP="008B4C0A">
      <w:r>
        <w:rPr>
          <w:noProof/>
        </w:rPr>
        <mc:AlternateContent>
          <mc:Choice Requires="wps">
            <w:drawing>
              <wp:anchor distT="0" distB="0" distL="114300" distR="114300" simplePos="0" relativeHeight="251718656" behindDoc="0" locked="0" layoutInCell="1" allowOverlap="1" wp14:anchorId="4AB24504" wp14:editId="5DA7FC84">
                <wp:simplePos x="0" y="0"/>
                <wp:positionH relativeFrom="margin">
                  <wp:posOffset>5836920</wp:posOffset>
                </wp:positionH>
                <wp:positionV relativeFrom="paragraph">
                  <wp:posOffset>3029585</wp:posOffset>
                </wp:positionV>
                <wp:extent cx="556260" cy="320040"/>
                <wp:effectExtent l="38100" t="38100" r="34290" b="41910"/>
                <wp:wrapNone/>
                <wp:docPr id="223" name="Conector recto de flecha 223"/>
                <wp:cNvGraphicFramePr/>
                <a:graphic xmlns:a="http://schemas.openxmlformats.org/drawingml/2006/main">
                  <a:graphicData uri="http://schemas.microsoft.com/office/word/2010/wordprocessingShape">
                    <wps:wsp>
                      <wps:cNvCnPr/>
                      <wps:spPr>
                        <a:xfrm flipH="1" flipV="1">
                          <a:off x="0" y="0"/>
                          <a:ext cx="556260" cy="32004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ED3B8F5" id="Conector recto de flecha 223" o:spid="_x0000_s1026" type="#_x0000_t32" style="position:absolute;margin-left:459.6pt;margin-top:238.55pt;width:43.8pt;height:25.2pt;flip:x 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" strokecolor="red" strokeweight="6pt">
                <v:stroke endarrow="block" miterlimit="4" joinstyle="miter"/>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4DE67DB6" wp14:editId="395E6A92">
                <wp:simplePos x="0" y="0"/>
                <wp:positionH relativeFrom="margin">
                  <wp:posOffset>5480050</wp:posOffset>
                </wp:positionH>
                <wp:positionV relativeFrom="paragraph">
                  <wp:posOffset>804545</wp:posOffset>
                </wp:positionV>
                <wp:extent cx="556260" cy="320040"/>
                <wp:effectExtent l="38100" t="38100" r="34290" b="41910"/>
                <wp:wrapNone/>
                <wp:docPr id="200" name="Conector recto de flecha 200"/>
                <wp:cNvGraphicFramePr/>
                <a:graphic xmlns:a="http://schemas.openxmlformats.org/drawingml/2006/main">
                  <a:graphicData uri="http://schemas.microsoft.com/office/word/2010/wordprocessingShape">
                    <wps:wsp>
                      <wps:cNvCnPr/>
                      <wps:spPr>
                        <a:xfrm flipH="1" flipV="1">
                          <a:off x="0" y="0"/>
                          <a:ext cx="556260" cy="32004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4173923" id="Conector recto de flecha 200" o:spid="_x0000_s1026" type="#_x0000_t32" style="position:absolute;margin-left:431.5pt;margin-top:63.35pt;width:43.8pt;height:25.2pt;flip:x 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" strokecolor="red" strokeweight="6pt">
                <v:stroke endarrow="block" miterlimit="4" joinstyle="miter"/>
                <w10:wrap anchorx="margin"/>
              </v:shape>
            </w:pict>
          </mc:Fallback>
        </mc:AlternateContent>
      </w:r>
      <w:r w:rsidRPr="002B64CC">
        <w:drawing>
          <wp:inline distT="0" distB="0" distL="0" distR="0" wp14:anchorId="584E939C" wp14:editId="70D21B60">
            <wp:extent cx="5993130" cy="3409558"/>
            <wp:effectExtent l="0" t="0" r="7620" b="63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476" cy="3413737"/>
                    </a:xfrm>
                    <a:prstGeom prst="rect">
                      <a:avLst/>
                    </a:prstGeom>
                  </pic:spPr>
                </pic:pic>
              </a:graphicData>
            </a:graphic>
          </wp:inline>
        </w:drawing>
      </w:r>
    </w:p>
    <w:p w14:paraId="338EE9C9" w14:textId="0CAB9818" w:rsidR="008B4C0A" w:rsidRDefault="008B4C0A" w:rsidP="002E0883">
      <w:pPr>
        <w:ind w:left="0"/>
      </w:pPr>
    </w:p>
    <w:p w14:paraId="2DF67C8E" w14:textId="64151106" w:rsidR="008B4C0A" w:rsidRDefault="008B4C0A" w:rsidP="002E0883">
      <w:pPr>
        <w:ind w:left="0"/>
      </w:pPr>
    </w:p>
    <w:p w14:paraId="173B1149" w14:textId="5012EBE5" w:rsidR="008B4C0A" w:rsidRDefault="008B4C0A" w:rsidP="002E0883">
      <w:pPr>
        <w:ind w:left="0"/>
      </w:pPr>
    </w:p>
    <w:p w14:paraId="00F089E2" w14:textId="26E666D7" w:rsidR="008B4C0A" w:rsidRDefault="008B4C0A" w:rsidP="002E0883">
      <w:pPr>
        <w:ind w:left="0"/>
      </w:pPr>
    </w:p>
    <w:p w14:paraId="7004015F" w14:textId="64B598DA" w:rsidR="008B4C0A" w:rsidRDefault="008B4C0A" w:rsidP="002E0883">
      <w:pPr>
        <w:ind w:left="0"/>
      </w:pPr>
    </w:p>
    <w:p w14:paraId="25B5C4AE" w14:textId="494706C0" w:rsidR="008B4C0A" w:rsidRDefault="008B4C0A" w:rsidP="002E0883">
      <w:pPr>
        <w:ind w:left="0"/>
      </w:pPr>
    </w:p>
    <w:p w14:paraId="44DACECA" w14:textId="193BE976" w:rsidR="008B4C0A" w:rsidRDefault="008B4C0A" w:rsidP="002E0883">
      <w:pPr>
        <w:ind w:left="0"/>
      </w:pPr>
    </w:p>
    <w:p w14:paraId="2A7811AF" w14:textId="5B4B3ACB" w:rsidR="008B4C0A" w:rsidRDefault="008B4C0A" w:rsidP="002E0883">
      <w:pPr>
        <w:ind w:left="0"/>
      </w:pPr>
    </w:p>
    <w:p w14:paraId="701B5DE0" w14:textId="64ED5C4C" w:rsidR="008B4C0A" w:rsidRDefault="008B4C0A" w:rsidP="002E0883">
      <w:pPr>
        <w:ind w:left="0"/>
      </w:pPr>
    </w:p>
    <w:p w14:paraId="00FACE9E" w14:textId="30D5324E" w:rsidR="008B4C0A" w:rsidRDefault="008B4C0A" w:rsidP="002E0883">
      <w:pPr>
        <w:ind w:left="0"/>
      </w:pPr>
    </w:p>
    <w:p w14:paraId="7DF7A8EF" w14:textId="2118D2EC" w:rsidR="008B4C0A" w:rsidRDefault="008B4C0A" w:rsidP="002E0883">
      <w:pPr>
        <w:ind w:left="0"/>
      </w:pPr>
    </w:p>
    <w:p w14:paraId="679AB8EE" w14:textId="28284280" w:rsidR="002B64CC" w:rsidRPr="00CF147C" w:rsidRDefault="002B64CC" w:rsidP="00F60CF0">
      <w:pPr>
        <w:pStyle w:val="Subttulo"/>
        <w:numPr>
          <w:ilvl w:val="1"/>
          <w:numId w:val="27"/>
        </w:numPr>
        <w:spacing w:after="120"/>
      </w:pPr>
      <w:bookmarkStart w:id="16" w:name="_Toc106360559"/>
      <w:r>
        <w:lastRenderedPageBreak/>
        <w:t>PANTALLA periodos</w:t>
      </w:r>
      <w:bookmarkEnd w:id="16"/>
    </w:p>
    <w:p w14:paraId="35B578A0" w14:textId="6F7C17B9" w:rsidR="002B64CC" w:rsidRDefault="002B64CC" w:rsidP="002B64CC">
      <w:r>
        <w:t xml:space="preserve">Lo siguiente es </w:t>
      </w:r>
      <w:r w:rsidR="00F60CF0">
        <w:t>asignar</w:t>
      </w:r>
      <w:r>
        <w:t xml:space="preserve"> un periodo de práctica</w:t>
      </w:r>
      <w:r w:rsidR="00F60CF0">
        <w:t>s</w:t>
      </w:r>
      <w:r>
        <w:t xml:space="preserve"> </w:t>
      </w:r>
      <w:r w:rsidR="00F60CF0">
        <w:t>con los alumnos y las empresas.</w:t>
      </w:r>
      <w:r>
        <w:t xml:space="preserve"> Para ello tenemos que pulsar sobre el botón de “</w:t>
      </w:r>
      <w:r w:rsidR="00F60CF0">
        <w:t>Prácticas</w:t>
      </w:r>
      <w:r>
        <w:t>” que se encuentra en el menú de la izquierda.</w:t>
      </w:r>
    </w:p>
    <w:p w14:paraId="0DE156C3" w14:textId="033E7951" w:rsidR="002B64CC" w:rsidRDefault="002B64CC" w:rsidP="002B64CC">
      <w:r>
        <w:rPr>
          <w:noProof/>
        </w:rPr>
        <mc:AlternateContent>
          <mc:Choice Requires="wps">
            <w:drawing>
              <wp:anchor distT="0" distB="0" distL="114300" distR="114300" simplePos="0" relativeHeight="251720704" behindDoc="0" locked="0" layoutInCell="1" allowOverlap="1" wp14:anchorId="2325A60B" wp14:editId="6BE2DF4C">
                <wp:simplePos x="0" y="0"/>
                <wp:positionH relativeFrom="column">
                  <wp:posOffset>1380490</wp:posOffset>
                </wp:positionH>
                <wp:positionV relativeFrom="paragraph">
                  <wp:posOffset>1729105</wp:posOffset>
                </wp:positionV>
                <wp:extent cx="342900" cy="601980"/>
                <wp:effectExtent l="38100" t="38100" r="38100" b="26670"/>
                <wp:wrapNone/>
                <wp:docPr id="224" name="Conector recto de flecha 224"/>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16653B6" id="Conector recto de flecha 224" o:spid="_x0000_s1026" type="#_x0000_t32" style="position:absolute;margin-left:108.7pt;margin-top:136.15pt;width:27pt;height:47.4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" strokecolor="red" strokeweight="6pt">
                <v:stroke endarrow="block" miterlimit="4" joinstyle="miter"/>
              </v:shape>
            </w:pict>
          </mc:Fallback>
        </mc:AlternateContent>
      </w:r>
      <w:r w:rsidRPr="000801FF">
        <w:rPr>
          <w:noProof/>
        </w:rPr>
        <w:drawing>
          <wp:inline distT="0" distB="0" distL="0" distR="0" wp14:anchorId="522C5626" wp14:editId="1A3C65A0">
            <wp:extent cx="5680890" cy="303276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903" cy="3061061"/>
                    </a:xfrm>
                    <a:prstGeom prst="rect">
                      <a:avLst/>
                    </a:prstGeom>
                  </pic:spPr>
                </pic:pic>
              </a:graphicData>
            </a:graphic>
          </wp:inline>
        </w:drawing>
      </w:r>
    </w:p>
    <w:p w14:paraId="18CA3901" w14:textId="774D004B" w:rsidR="002B64CC" w:rsidRDefault="002B64CC" w:rsidP="002B64CC">
      <w:r>
        <w:t>Una vez pulsado el botón de “</w:t>
      </w:r>
      <w:r w:rsidR="00F60CF0">
        <w:t>Prácticas</w:t>
      </w:r>
      <w:r>
        <w:t>”, se abre un nuevo panel, en el cual se muestra una lista de todos los Periodos</w:t>
      </w:r>
      <w:r w:rsidR="00F60CF0">
        <w:t>, ahí seleccionamos el periodo creado en el paso anterior y pulsamos sobre el botón “”</w:t>
      </w:r>
    </w:p>
    <w:p w14:paraId="20F99DC1" w14:textId="2BD4E20A" w:rsidR="002B64CC" w:rsidRDefault="00F60CF0" w:rsidP="002B64CC">
      <w:r>
        <w:rPr>
          <w:noProof/>
        </w:rPr>
        <mc:AlternateContent>
          <mc:Choice Requires="wps">
            <w:drawing>
              <wp:anchor distT="0" distB="0" distL="114300" distR="114300" simplePos="0" relativeHeight="251724800" behindDoc="0" locked="0" layoutInCell="1" allowOverlap="1" wp14:anchorId="20F05E6B" wp14:editId="2EECE1C2">
                <wp:simplePos x="0" y="0"/>
                <wp:positionH relativeFrom="column">
                  <wp:posOffset>3963670</wp:posOffset>
                </wp:positionH>
                <wp:positionV relativeFrom="paragraph">
                  <wp:posOffset>502285</wp:posOffset>
                </wp:positionV>
                <wp:extent cx="342900" cy="601980"/>
                <wp:effectExtent l="38100" t="38100" r="38100" b="26670"/>
                <wp:wrapNone/>
                <wp:docPr id="229" name="Conector recto de flecha 229"/>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31E1D56" id="Conector recto de flecha 229" o:spid="_x0000_s1026" type="#_x0000_t32" style="position:absolute;margin-left:312.1pt;margin-top:39.55pt;width:27pt;height:47.4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" strokecolor="red" strokeweight="6pt">
                <v:stroke endarrow="block" miterlimit="4" joinstyle="miter"/>
              </v:shape>
            </w:pict>
          </mc:Fallback>
        </mc:AlternateContent>
      </w:r>
      <w:r>
        <w:rPr>
          <w:noProof/>
        </w:rPr>
        <mc:AlternateContent>
          <mc:Choice Requires="wps">
            <w:drawing>
              <wp:anchor distT="0" distB="0" distL="114300" distR="114300" simplePos="0" relativeHeight="251722752" behindDoc="0" locked="0" layoutInCell="1" allowOverlap="1" wp14:anchorId="2FED6077" wp14:editId="4AA5806B">
                <wp:simplePos x="0" y="0"/>
                <wp:positionH relativeFrom="column">
                  <wp:posOffset>5571490</wp:posOffset>
                </wp:positionH>
                <wp:positionV relativeFrom="paragraph">
                  <wp:posOffset>746125</wp:posOffset>
                </wp:positionV>
                <wp:extent cx="342900" cy="601980"/>
                <wp:effectExtent l="38100" t="38100" r="38100" b="26670"/>
                <wp:wrapNone/>
                <wp:docPr id="228" name="Conector recto de flecha 228"/>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7950800" id="Conector recto de flecha 228" o:spid="_x0000_s1026" type="#_x0000_t32" style="position:absolute;margin-left:438.7pt;margin-top:58.75pt;width:27pt;height:47.4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" strokecolor="red" strokeweight="6pt">
                <v:stroke endarrow="block" miterlimit="4" joinstyle="miter"/>
              </v:shape>
            </w:pict>
          </mc:Fallback>
        </mc:AlternateContent>
      </w:r>
      <w:r w:rsidRPr="00F60CF0">
        <w:drawing>
          <wp:inline distT="0" distB="0" distL="0" distR="0" wp14:anchorId="798355A0" wp14:editId="04F2A389">
            <wp:extent cx="5753383" cy="3291840"/>
            <wp:effectExtent l="0" t="0" r="0" b="381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9483" cy="3301052"/>
                    </a:xfrm>
                    <a:prstGeom prst="rect">
                      <a:avLst/>
                    </a:prstGeom>
                  </pic:spPr>
                </pic:pic>
              </a:graphicData>
            </a:graphic>
          </wp:inline>
        </w:drawing>
      </w:r>
    </w:p>
    <w:p w14:paraId="4C9FFBE8" w14:textId="77777777" w:rsidR="00D762CC" w:rsidRDefault="00F60CF0" w:rsidP="00F60CF0">
      <w:r>
        <w:lastRenderedPageBreak/>
        <w:t>Ahora nos aparecen dos listas</w:t>
      </w:r>
      <w:r w:rsidR="00D762CC">
        <w:t>:</w:t>
      </w:r>
    </w:p>
    <w:p w14:paraId="50606DCB" w14:textId="6D311A3D" w:rsidR="008B4C0A" w:rsidRDefault="00D762CC" w:rsidP="00F60CF0">
      <w:r>
        <w:t>L</w:t>
      </w:r>
      <w:r w:rsidR="00F60CF0">
        <w:t>a primera lista contiene los alumnos que pertenecen al curso del periodo seleccionado en la lista de periodos situada en la parte superior del panel</w:t>
      </w:r>
      <w:r w:rsidR="00AB3330">
        <w:t>.</w:t>
      </w:r>
    </w:p>
    <w:p w14:paraId="549D8D0F" w14:textId="04E1D79D" w:rsidR="00AB3330" w:rsidRDefault="00AB3330" w:rsidP="00F60CF0">
      <w:r>
        <w:t>En la segunda lista tenemos las empresas cuyo convenio es del mismo tipo que el periodo seleccionado (Si el periodo seleccionado es de FCT, solo aparecen las empresas con convenios de FCT).</w:t>
      </w:r>
    </w:p>
    <w:p w14:paraId="6719616C" w14:textId="34AC3780" w:rsidR="00AB3330" w:rsidRDefault="00AB3330" w:rsidP="00F60CF0">
      <w:r>
        <w:t xml:space="preserve">Lo que tenemos que hacer ahora, es seleccionar un alumno haciendo </w:t>
      </w:r>
      <w:proofErr w:type="spellStart"/>
      <w:r>
        <w:t>click</w:t>
      </w:r>
      <w:proofErr w:type="spellEnd"/>
      <w:r>
        <w:t xml:space="preserve"> sobre su nombre, y después seleccionar el convenio que hemos revisado antes en el panel de “Ver convenios”. (el convenio que hemos apuntado anteriormente).</w:t>
      </w:r>
    </w:p>
    <w:p w14:paraId="4DD9F866" w14:textId="5FDEE61B" w:rsidR="00AB3330" w:rsidRDefault="00AB3330" w:rsidP="00F60CF0">
      <w:r>
        <w:t>Una vez seleccionados el alumno y el convenio, pulsamos sobre “Asignar Empresa”</w:t>
      </w:r>
      <w:r w:rsidRPr="00AB3330">
        <w:rPr>
          <w:noProof/>
        </w:rPr>
        <w:t xml:space="preserve"> </w:t>
      </w:r>
    </w:p>
    <w:p w14:paraId="606AE52E" w14:textId="4E40EF6E" w:rsidR="00AB3330" w:rsidRDefault="00AB3330" w:rsidP="00F60CF0">
      <w:r>
        <w:rPr>
          <w:noProof/>
        </w:rPr>
        <mc:AlternateContent>
          <mc:Choice Requires="wps">
            <w:drawing>
              <wp:anchor distT="0" distB="0" distL="114300" distR="114300" simplePos="0" relativeHeight="251727872" behindDoc="0" locked="0" layoutInCell="1" allowOverlap="1" wp14:anchorId="67070678" wp14:editId="166C458B">
                <wp:simplePos x="0" y="0"/>
                <wp:positionH relativeFrom="column">
                  <wp:posOffset>2453640</wp:posOffset>
                </wp:positionH>
                <wp:positionV relativeFrom="paragraph">
                  <wp:posOffset>1205865</wp:posOffset>
                </wp:positionV>
                <wp:extent cx="342900" cy="601980"/>
                <wp:effectExtent l="38100" t="38100" r="38100" b="26670"/>
                <wp:wrapNone/>
                <wp:docPr id="233" name="Conector recto de flecha 233"/>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BA3119F" id="Conector recto de flecha 233" o:spid="_x0000_s1026" type="#_x0000_t32" style="position:absolute;margin-left:193.2pt;margin-top:94.95pt;width:27pt;height:47.4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" strokecolor="red" strokeweight="6pt">
                <v:stroke endarrow="block" miterlimit="4" joinstyle="miter"/>
              </v:shape>
            </w:pict>
          </mc:Fallback>
        </mc:AlternateContent>
      </w:r>
      <w:r>
        <w:rPr>
          <w:noProof/>
        </w:rPr>
        <mc:AlternateContent>
          <mc:Choice Requires="wps">
            <w:drawing>
              <wp:anchor distT="0" distB="0" distL="114300" distR="114300" simplePos="0" relativeHeight="251729920" behindDoc="0" locked="0" layoutInCell="1" allowOverlap="1" wp14:anchorId="488D9AF5" wp14:editId="43117321">
                <wp:simplePos x="0" y="0"/>
                <wp:positionH relativeFrom="column">
                  <wp:posOffset>6158230</wp:posOffset>
                </wp:positionH>
                <wp:positionV relativeFrom="paragraph">
                  <wp:posOffset>1862455</wp:posOffset>
                </wp:positionV>
                <wp:extent cx="342900" cy="601980"/>
                <wp:effectExtent l="38100" t="38100" r="38100" b="26670"/>
                <wp:wrapNone/>
                <wp:docPr id="234" name="Conector recto de flecha 234"/>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26BA9E8" id="Conector recto de flecha 234" o:spid="_x0000_s1026" type="#_x0000_t32" style="position:absolute;margin-left:484.9pt;margin-top:146.65pt;width:27pt;height:47.4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" strokecolor="red" strokeweight="6pt">
                <v:stroke endarrow="block" miterlimit="4" joinstyle="miter"/>
              </v:shape>
            </w:pict>
          </mc:Fallback>
        </mc:AlternateContent>
      </w:r>
      <w:r>
        <w:rPr>
          <w:noProof/>
        </w:rPr>
        <mc:AlternateContent>
          <mc:Choice Requires="wps">
            <w:drawing>
              <wp:anchor distT="0" distB="0" distL="114300" distR="114300" simplePos="0" relativeHeight="251726848" behindDoc="0" locked="0" layoutInCell="1" allowOverlap="1" wp14:anchorId="00D4F582" wp14:editId="70D50F60">
                <wp:simplePos x="0" y="0"/>
                <wp:positionH relativeFrom="column">
                  <wp:posOffset>3383280</wp:posOffset>
                </wp:positionH>
                <wp:positionV relativeFrom="paragraph">
                  <wp:posOffset>1868805</wp:posOffset>
                </wp:positionV>
                <wp:extent cx="342900" cy="601980"/>
                <wp:effectExtent l="38100" t="38100" r="38100" b="26670"/>
                <wp:wrapNone/>
                <wp:docPr id="232" name="Conector recto de flecha 232"/>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ED18C86" id="Conector recto de flecha 232" o:spid="_x0000_s1026" type="#_x0000_t32" style="position:absolute;margin-left:266.4pt;margin-top:147.15pt;width:27pt;height:47.4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" strokecolor="red" strokeweight="6pt">
                <v:stroke endarrow="block" miterlimit="4" joinstyle="miter"/>
              </v:shape>
            </w:pict>
          </mc:Fallback>
        </mc:AlternateContent>
      </w:r>
      <w:r w:rsidRPr="00AB3330">
        <w:drawing>
          <wp:inline distT="0" distB="0" distL="0" distR="0" wp14:anchorId="4C93967D" wp14:editId="60F728B7">
            <wp:extent cx="6275070" cy="3562973"/>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4628" cy="3568400"/>
                    </a:xfrm>
                    <a:prstGeom prst="rect">
                      <a:avLst/>
                    </a:prstGeom>
                  </pic:spPr>
                </pic:pic>
              </a:graphicData>
            </a:graphic>
          </wp:inline>
        </w:drawing>
      </w:r>
    </w:p>
    <w:p w14:paraId="7557CCF0" w14:textId="77777777" w:rsidR="00F60CF0" w:rsidRDefault="00F60CF0" w:rsidP="00F60CF0"/>
    <w:p w14:paraId="04539D29" w14:textId="16C0E5F2" w:rsidR="008B4C0A" w:rsidRDefault="008B4C0A" w:rsidP="002E0883">
      <w:pPr>
        <w:ind w:left="0"/>
      </w:pPr>
    </w:p>
    <w:p w14:paraId="0142234D" w14:textId="6150DECB" w:rsidR="008B4C0A" w:rsidRDefault="008B4C0A" w:rsidP="002E0883">
      <w:pPr>
        <w:ind w:left="0"/>
      </w:pPr>
    </w:p>
    <w:p w14:paraId="767FF6D3" w14:textId="008783AA" w:rsidR="008B4C0A" w:rsidRDefault="00D762CC" w:rsidP="00D762CC">
      <w:r>
        <w:lastRenderedPageBreak/>
        <w:t xml:space="preserve">Una vez hemos asignado el alumno y el convenio, nos aparece en la lista de la parte inferior del panel, una lista con los alumnos y las empresas asignados. </w:t>
      </w:r>
    </w:p>
    <w:p w14:paraId="69D2BDDD" w14:textId="0AD4B8B1" w:rsidR="00D762CC" w:rsidRDefault="00D762CC" w:rsidP="00D762CC">
      <w:r>
        <w:t>Repetimos est</w:t>
      </w:r>
      <w:r>
        <w:t>os</w:t>
      </w:r>
      <w:r>
        <w:t xml:space="preserve"> </w:t>
      </w:r>
      <w:r>
        <w:t>pasos</w:t>
      </w:r>
      <w:r>
        <w:t xml:space="preserve"> tantas veces como alumnos tengam</w:t>
      </w:r>
      <w:r>
        <w:t>o</w:t>
      </w:r>
      <w:r>
        <w:t>s que asignar</w:t>
      </w:r>
      <w:r>
        <w:t>.</w:t>
      </w:r>
    </w:p>
    <w:p w14:paraId="742487B4" w14:textId="30048F2C" w:rsidR="00D762CC" w:rsidRDefault="00D762CC" w:rsidP="00D762CC">
      <w:r w:rsidRPr="00D762CC">
        <w:drawing>
          <wp:inline distT="0" distB="0" distL="0" distR="0" wp14:anchorId="2CB83571" wp14:editId="69481848">
            <wp:extent cx="5212080" cy="2971011"/>
            <wp:effectExtent l="0" t="0" r="7620" b="127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8938" cy="2980621"/>
                    </a:xfrm>
                    <a:prstGeom prst="rect">
                      <a:avLst/>
                    </a:prstGeom>
                  </pic:spPr>
                </pic:pic>
              </a:graphicData>
            </a:graphic>
          </wp:inline>
        </w:drawing>
      </w:r>
    </w:p>
    <w:p w14:paraId="23161B89" w14:textId="47B8C07D" w:rsidR="008B4C0A" w:rsidRDefault="00D762CC" w:rsidP="00D762CC">
      <w:r>
        <w:t xml:space="preserve">También podemos eliminar el anexo del </w:t>
      </w:r>
      <w:proofErr w:type="spellStart"/>
      <w:r>
        <w:t>aumno</w:t>
      </w:r>
      <w:proofErr w:type="spellEnd"/>
      <w:r>
        <w:t xml:space="preserve"> – convenio, seleccionándolo y pulsando en el botón “Eliminar”.</w:t>
      </w:r>
    </w:p>
    <w:p w14:paraId="6ED9109A" w14:textId="2682B2C5" w:rsidR="008B4C0A" w:rsidRDefault="008C7155" w:rsidP="008C7155">
      <w:r>
        <w:rPr>
          <w:noProof/>
        </w:rPr>
        <mc:AlternateContent>
          <mc:Choice Requires="wps">
            <w:drawing>
              <wp:anchor distT="0" distB="0" distL="114300" distR="114300" simplePos="0" relativeHeight="251732992" behindDoc="0" locked="0" layoutInCell="1" allowOverlap="1" wp14:anchorId="72D379A2" wp14:editId="2DED44A4">
                <wp:simplePos x="0" y="0"/>
                <wp:positionH relativeFrom="column">
                  <wp:posOffset>5784850</wp:posOffset>
                </wp:positionH>
                <wp:positionV relativeFrom="paragraph">
                  <wp:posOffset>2672715</wp:posOffset>
                </wp:positionV>
                <wp:extent cx="617220" cy="327660"/>
                <wp:effectExtent l="38100" t="38100" r="30480" b="34290"/>
                <wp:wrapNone/>
                <wp:docPr id="238" name="Conector recto de flecha 238"/>
                <wp:cNvGraphicFramePr/>
                <a:graphic xmlns:a="http://schemas.openxmlformats.org/drawingml/2006/main">
                  <a:graphicData uri="http://schemas.microsoft.com/office/word/2010/wordprocessingShape">
                    <wps:wsp>
                      <wps:cNvCnPr/>
                      <wps:spPr>
                        <a:xfrm flipH="1" flipV="1">
                          <a:off x="0" y="0"/>
                          <a:ext cx="617220" cy="32766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3807F1B" id="Conector recto de flecha 238" o:spid="_x0000_s1026" type="#_x0000_t32" style="position:absolute;margin-left:455.5pt;margin-top:210.45pt;width:48.6pt;height:25.8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" strokecolor="red" strokeweight="6pt">
                <v:stroke endarrow="block" miterlimit="4" joinstyle="miter"/>
              </v:shape>
            </w:pict>
          </mc:Fallback>
        </mc:AlternateContent>
      </w:r>
      <w:r>
        <w:rPr>
          <w:noProof/>
        </w:rPr>
        <mc:AlternateContent>
          <mc:Choice Requires="wps">
            <w:drawing>
              <wp:anchor distT="0" distB="0" distL="114300" distR="114300" simplePos="0" relativeHeight="251731968" behindDoc="0" locked="0" layoutInCell="1" allowOverlap="1" wp14:anchorId="1647E62A" wp14:editId="3E2E1B5E">
                <wp:simplePos x="0" y="0"/>
                <wp:positionH relativeFrom="column">
                  <wp:posOffset>1623060</wp:posOffset>
                </wp:positionH>
                <wp:positionV relativeFrom="paragraph">
                  <wp:posOffset>2535555</wp:posOffset>
                </wp:positionV>
                <wp:extent cx="342900" cy="601980"/>
                <wp:effectExtent l="38100" t="38100" r="38100" b="26670"/>
                <wp:wrapNone/>
                <wp:docPr id="237" name="Conector recto de flecha 237"/>
                <wp:cNvGraphicFramePr/>
                <a:graphic xmlns:a="http://schemas.openxmlformats.org/drawingml/2006/main">
                  <a:graphicData uri="http://schemas.microsoft.com/office/word/2010/wordprocessingShape">
                    <wps:wsp>
                      <wps:cNvCnPr/>
                      <wps:spPr>
                        <a:xfrm flipH="1" flipV="1">
                          <a:off x="0" y="0"/>
                          <a:ext cx="342900" cy="60198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D30C695" id="Conector recto de flecha 237" o:spid="_x0000_s1026" type="#_x0000_t32" style="position:absolute;margin-left:127.8pt;margin-top:199.65pt;width:27pt;height:47.4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" strokecolor="red" strokeweight="6pt">
                <v:stroke endarrow="block" miterlimit="4" joinstyle="miter"/>
              </v:shape>
            </w:pict>
          </mc:Fallback>
        </mc:AlternateContent>
      </w:r>
      <w:r w:rsidRPr="008C7155">
        <w:drawing>
          <wp:inline distT="0" distB="0" distL="0" distR="0" wp14:anchorId="7A58C0BF" wp14:editId="79BA523C">
            <wp:extent cx="5814060" cy="3274250"/>
            <wp:effectExtent l="0" t="0" r="0" b="254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6112" cy="3286669"/>
                    </a:xfrm>
                    <a:prstGeom prst="rect">
                      <a:avLst/>
                    </a:prstGeom>
                  </pic:spPr>
                </pic:pic>
              </a:graphicData>
            </a:graphic>
          </wp:inline>
        </w:drawing>
      </w:r>
    </w:p>
    <w:p w14:paraId="30DFD2AB" w14:textId="15DC3ACE" w:rsidR="008C7155" w:rsidRPr="008C7155" w:rsidRDefault="008C7155" w:rsidP="008C7155">
      <w:pPr>
        <w:pStyle w:val="Subttulo"/>
        <w:rPr>
          <w:bCs/>
          <w:color w:val="409145" w:themeColor="accent2" w:themeShade="BF"/>
        </w:rPr>
      </w:pPr>
      <w:bookmarkStart w:id="17" w:name="_Toc106360560"/>
      <w:r w:rsidRPr="00F02445">
        <w:rPr>
          <w:rStyle w:val="Textoennegrita"/>
        </w:rPr>
        <w:lastRenderedPageBreak/>
        <w:t>2.</w:t>
      </w:r>
      <w:r>
        <w:rPr>
          <w:rStyle w:val="Textoennegrita"/>
        </w:rPr>
        <w:t>6</w:t>
      </w:r>
      <w:r w:rsidRPr="00F02445">
        <w:rPr>
          <w:rStyle w:val="Textoennegrita"/>
        </w:rPr>
        <w:t>.</w:t>
      </w:r>
      <w:r>
        <w:rPr>
          <w:rStyle w:val="Textoennegrita"/>
        </w:rPr>
        <w:t>1</w:t>
      </w:r>
      <w:r>
        <w:rPr>
          <w:rStyle w:val="Textoennegrita"/>
        </w:rPr>
        <w:t xml:space="preserve"> </w:t>
      </w:r>
      <w:r>
        <w:rPr>
          <w:rStyle w:val="Textoennegrita"/>
        </w:rPr>
        <w:t>Documentos</w:t>
      </w:r>
      <w:bookmarkEnd w:id="17"/>
    </w:p>
    <w:p w14:paraId="53F5C1C4" w14:textId="7541ECF6" w:rsidR="008C7155" w:rsidRDefault="008C7155" w:rsidP="008C7155">
      <w:r>
        <w:t xml:space="preserve">Una vez tenemos todos los alumnos asignados a sus empresas, lo siguiente es pulsar en el botón </w:t>
      </w:r>
      <w:r>
        <w:t>“</w:t>
      </w:r>
      <w:r>
        <w:t>Documentos</w:t>
      </w:r>
      <w:r>
        <w:t>”</w:t>
      </w:r>
    </w:p>
    <w:p w14:paraId="339AC7F5" w14:textId="476D88EE" w:rsidR="008C7155" w:rsidRDefault="008C7155" w:rsidP="008B4C0A">
      <w:r>
        <w:rPr>
          <w:noProof/>
        </w:rPr>
        <mc:AlternateContent>
          <mc:Choice Requires="wps">
            <w:drawing>
              <wp:anchor distT="0" distB="0" distL="114300" distR="114300" simplePos="0" relativeHeight="251735040" behindDoc="0" locked="0" layoutInCell="1" allowOverlap="1" wp14:anchorId="39BB23F8" wp14:editId="502AF8BD">
                <wp:simplePos x="0" y="0"/>
                <wp:positionH relativeFrom="column">
                  <wp:posOffset>5746750</wp:posOffset>
                </wp:positionH>
                <wp:positionV relativeFrom="paragraph">
                  <wp:posOffset>3005455</wp:posOffset>
                </wp:positionV>
                <wp:extent cx="617220" cy="327660"/>
                <wp:effectExtent l="38100" t="38100" r="30480" b="34290"/>
                <wp:wrapNone/>
                <wp:docPr id="240" name="Conector recto de flecha 240"/>
                <wp:cNvGraphicFramePr/>
                <a:graphic xmlns:a="http://schemas.openxmlformats.org/drawingml/2006/main">
                  <a:graphicData uri="http://schemas.microsoft.com/office/word/2010/wordprocessingShape">
                    <wps:wsp>
                      <wps:cNvCnPr/>
                      <wps:spPr>
                        <a:xfrm flipH="1" flipV="1">
                          <a:off x="0" y="0"/>
                          <a:ext cx="617220" cy="32766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CC4F2E6" id="Conector recto de flecha 240" o:spid="_x0000_s1026" type="#_x0000_t32" style="position:absolute;margin-left:452.5pt;margin-top:236.65pt;width:48.6pt;height:25.8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" strokecolor="red" strokeweight="6pt">
                <v:stroke endarrow="block" miterlimit="4" joinstyle="miter"/>
              </v:shape>
            </w:pict>
          </mc:Fallback>
        </mc:AlternateContent>
      </w:r>
      <w:r w:rsidRPr="008C7155">
        <w:drawing>
          <wp:inline distT="0" distB="0" distL="0" distR="0" wp14:anchorId="7846C72D" wp14:editId="4E53F40C">
            <wp:extent cx="5814060" cy="3274250"/>
            <wp:effectExtent l="0" t="0" r="0" b="254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6112" cy="3286669"/>
                    </a:xfrm>
                    <a:prstGeom prst="rect">
                      <a:avLst/>
                    </a:prstGeom>
                  </pic:spPr>
                </pic:pic>
              </a:graphicData>
            </a:graphic>
          </wp:inline>
        </w:drawing>
      </w:r>
    </w:p>
    <w:p w14:paraId="0ADC3D8F" w14:textId="6F00D12A" w:rsidR="008B4C0A" w:rsidRDefault="008C7155" w:rsidP="008B4C0A">
      <w:r>
        <w:t>Al pulsar el botón, nos aparece un panel, en el cual tenemos que seleccionar los documentos que queremos guardar, marcando cada uno de ellos.</w:t>
      </w:r>
      <w:r w:rsidR="00180ECD">
        <w:t xml:space="preserve"> Una vez seleccionamos los documentos pulsamos “Guardar”</w:t>
      </w:r>
    </w:p>
    <w:p w14:paraId="3E887FF7" w14:textId="169665B2" w:rsidR="008C7155" w:rsidRDefault="00180ECD" w:rsidP="008B4C0A">
      <w:r>
        <w:rPr>
          <w:noProof/>
        </w:rPr>
        <mc:AlternateContent>
          <mc:Choice Requires="wps">
            <w:drawing>
              <wp:anchor distT="0" distB="0" distL="114300" distR="114300" simplePos="0" relativeHeight="251739136" behindDoc="0" locked="0" layoutInCell="1" allowOverlap="1" wp14:anchorId="0759F584" wp14:editId="5C117A63">
                <wp:simplePos x="0" y="0"/>
                <wp:positionH relativeFrom="column">
                  <wp:posOffset>2668270</wp:posOffset>
                </wp:positionH>
                <wp:positionV relativeFrom="paragraph">
                  <wp:posOffset>2437765</wp:posOffset>
                </wp:positionV>
                <wp:extent cx="617220" cy="327660"/>
                <wp:effectExtent l="38100" t="38100" r="30480" b="34290"/>
                <wp:wrapNone/>
                <wp:docPr id="243" name="Conector recto de flecha 243"/>
                <wp:cNvGraphicFramePr/>
                <a:graphic xmlns:a="http://schemas.openxmlformats.org/drawingml/2006/main">
                  <a:graphicData uri="http://schemas.microsoft.com/office/word/2010/wordprocessingShape">
                    <wps:wsp>
                      <wps:cNvCnPr/>
                      <wps:spPr>
                        <a:xfrm flipH="1" flipV="1">
                          <a:off x="0" y="0"/>
                          <a:ext cx="617220" cy="32766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67B3311" id="Conector recto de flecha 243" o:spid="_x0000_s1026" type="#_x0000_t32" style="position:absolute;margin-left:210.1pt;margin-top:191.95pt;width:48.6pt;height:25.8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" strokecolor="red" strokeweight="6pt">
                <v:stroke endarrow="block" miterlimit="4" joinstyle="miter"/>
              </v:shape>
            </w:pict>
          </mc:Fallback>
        </mc:AlternateContent>
      </w:r>
      <w:r>
        <w:rPr>
          <w:noProof/>
        </w:rPr>
        <mc:AlternateContent>
          <mc:Choice Requires="wps">
            <w:drawing>
              <wp:anchor distT="0" distB="0" distL="114300" distR="114300" simplePos="0" relativeHeight="251743232" behindDoc="0" locked="0" layoutInCell="1" allowOverlap="1" wp14:anchorId="34F9FF7F" wp14:editId="16BE17AE">
                <wp:simplePos x="0" y="0"/>
                <wp:positionH relativeFrom="column">
                  <wp:posOffset>953770</wp:posOffset>
                </wp:positionH>
                <wp:positionV relativeFrom="paragraph">
                  <wp:posOffset>1652905</wp:posOffset>
                </wp:positionV>
                <wp:extent cx="586740" cy="396240"/>
                <wp:effectExtent l="38100" t="38100" r="41910" b="41910"/>
                <wp:wrapNone/>
                <wp:docPr id="245" name="Conector recto de flecha 245"/>
                <wp:cNvGraphicFramePr/>
                <a:graphic xmlns:a="http://schemas.openxmlformats.org/drawingml/2006/main">
                  <a:graphicData uri="http://schemas.microsoft.com/office/word/2010/wordprocessingShape">
                    <wps:wsp>
                      <wps:cNvCnPr/>
                      <wps:spPr>
                        <a:xfrm flipV="1">
                          <a:off x="0" y="0"/>
                          <a:ext cx="586740" cy="39624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655C96E" id="Conector recto de flecha 245" o:spid="_x0000_s1026" type="#_x0000_t32" style="position:absolute;margin-left:75.1pt;margin-top:130.15pt;width:46.2pt;height:31.2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" strokecolor="red" strokeweight="6pt">
                <v:stroke endarrow="block" miterlimit="4" joinstyle="miter"/>
              </v:shape>
            </w:pict>
          </mc:Fallback>
        </mc:AlternateContent>
      </w:r>
      <w:r>
        <w:rPr>
          <w:noProof/>
        </w:rPr>
        <mc:AlternateContent>
          <mc:Choice Requires="wps">
            <w:drawing>
              <wp:anchor distT="0" distB="0" distL="114300" distR="114300" simplePos="0" relativeHeight="251741184" behindDoc="0" locked="0" layoutInCell="1" allowOverlap="1" wp14:anchorId="2A81A27C" wp14:editId="1E082FC8">
                <wp:simplePos x="0" y="0"/>
                <wp:positionH relativeFrom="column">
                  <wp:posOffset>953770</wp:posOffset>
                </wp:positionH>
                <wp:positionV relativeFrom="paragraph">
                  <wp:posOffset>1279525</wp:posOffset>
                </wp:positionV>
                <wp:extent cx="586740" cy="396240"/>
                <wp:effectExtent l="38100" t="38100" r="41910" b="41910"/>
                <wp:wrapNone/>
                <wp:docPr id="244" name="Conector recto de flecha 244"/>
                <wp:cNvGraphicFramePr/>
                <a:graphic xmlns:a="http://schemas.openxmlformats.org/drawingml/2006/main">
                  <a:graphicData uri="http://schemas.microsoft.com/office/word/2010/wordprocessingShape">
                    <wps:wsp>
                      <wps:cNvCnPr/>
                      <wps:spPr>
                        <a:xfrm flipV="1">
                          <a:off x="0" y="0"/>
                          <a:ext cx="586740" cy="39624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60A6EDF" id="Conector recto de flecha 244" o:spid="_x0000_s1026" type="#_x0000_t32" style="position:absolute;margin-left:75.1pt;margin-top:100.75pt;width:46.2pt;height:31.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" strokecolor="red" strokeweight="6pt">
                <v:stroke endarrow="block" miterlimit="4" joinstyle="miter"/>
              </v:shape>
            </w:pict>
          </mc:Fallback>
        </mc:AlternateContent>
      </w:r>
      <w:r w:rsidRPr="00180ECD">
        <w:drawing>
          <wp:inline distT="0" distB="0" distL="0" distR="0" wp14:anchorId="220945D3" wp14:editId="79ADFFBE">
            <wp:extent cx="5501640" cy="3140149"/>
            <wp:effectExtent l="0" t="0" r="3810" b="317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1288" cy="3151363"/>
                    </a:xfrm>
                    <a:prstGeom prst="rect">
                      <a:avLst/>
                    </a:prstGeom>
                  </pic:spPr>
                </pic:pic>
              </a:graphicData>
            </a:graphic>
          </wp:inline>
        </w:drawing>
      </w:r>
    </w:p>
    <w:p w14:paraId="09CECB96" w14:textId="1631902A" w:rsidR="008B4C0A" w:rsidRDefault="00180ECD" w:rsidP="008B4C0A">
      <w:r>
        <w:lastRenderedPageBreak/>
        <w:t>Una vez le damos al botón “Guardar”, los documentos ya los tenemos guardados en nuestro ordenador.</w:t>
      </w:r>
    </w:p>
    <w:p w14:paraId="7AC6304B" w14:textId="33620BA7" w:rsidR="00180ECD" w:rsidRDefault="00180ECD" w:rsidP="001F5AE4">
      <w:r>
        <w:t>Para acceder a ellos realizamos lo siguiente:</w:t>
      </w:r>
    </w:p>
    <w:p w14:paraId="65654049" w14:textId="232574BA" w:rsidR="001F5AE4" w:rsidRDefault="001F5AE4" w:rsidP="001F5AE4">
      <w:r>
        <w:tab/>
        <w:t>Pulsamos sobre el explorador de archivos de nuestro ordenador</w:t>
      </w:r>
    </w:p>
    <w:p w14:paraId="6EFBD77D" w14:textId="7B33D1C0" w:rsidR="001F5AE4" w:rsidRDefault="001F5AE4" w:rsidP="001F5AE4">
      <w:r>
        <w:rPr>
          <w:noProof/>
        </w:rPr>
        <mc:AlternateContent>
          <mc:Choice Requires="wps">
            <w:drawing>
              <wp:anchor distT="0" distB="0" distL="114300" distR="114300" simplePos="0" relativeHeight="251745280" behindDoc="0" locked="0" layoutInCell="1" allowOverlap="1" wp14:anchorId="2ED0D1EA" wp14:editId="0BA74405">
                <wp:simplePos x="0" y="0"/>
                <wp:positionH relativeFrom="column">
                  <wp:posOffset>3277870</wp:posOffset>
                </wp:positionH>
                <wp:positionV relativeFrom="paragraph">
                  <wp:posOffset>2672715</wp:posOffset>
                </wp:positionV>
                <wp:extent cx="716280" cy="502920"/>
                <wp:effectExtent l="38100" t="38100" r="26670" b="49530"/>
                <wp:wrapNone/>
                <wp:docPr id="247" name="Conector recto de flecha 247"/>
                <wp:cNvGraphicFramePr/>
                <a:graphic xmlns:a="http://schemas.openxmlformats.org/drawingml/2006/main">
                  <a:graphicData uri="http://schemas.microsoft.com/office/word/2010/wordprocessingShape">
                    <wps:wsp>
                      <wps:cNvCnPr/>
                      <wps:spPr>
                        <a:xfrm flipH="1">
                          <a:off x="0" y="0"/>
                          <a:ext cx="716280" cy="50292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E377C91" id="Conector recto de flecha 247" o:spid="_x0000_s1026" type="#_x0000_t32" style="position:absolute;margin-left:258.1pt;margin-top:210.45pt;width:56.4pt;height:39.6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" strokecolor="red" strokeweight="6pt">
                <v:stroke endarrow="block" miterlimit="4" joinstyle="miter"/>
              </v:shape>
            </w:pict>
          </mc:Fallback>
        </mc:AlternateContent>
      </w:r>
      <w:r>
        <w:tab/>
      </w:r>
      <w:r w:rsidRPr="001F5AE4">
        <w:drawing>
          <wp:inline distT="0" distB="0" distL="0" distR="0" wp14:anchorId="180E5C50" wp14:editId="53111978">
            <wp:extent cx="4682490" cy="3288861"/>
            <wp:effectExtent l="0" t="0" r="3810" b="6985"/>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8933" cy="3293386"/>
                    </a:xfrm>
                    <a:prstGeom prst="rect">
                      <a:avLst/>
                    </a:prstGeom>
                  </pic:spPr>
                </pic:pic>
              </a:graphicData>
            </a:graphic>
          </wp:inline>
        </w:drawing>
      </w:r>
    </w:p>
    <w:p w14:paraId="033FDF24" w14:textId="1AFA2006" w:rsidR="008B4C0A" w:rsidRDefault="001F5AE4" w:rsidP="008B4C0A">
      <w:pPr>
        <w:rPr>
          <w:b/>
          <w:bCs/>
          <w:sz w:val="36"/>
          <w:szCs w:val="24"/>
        </w:rPr>
      </w:pPr>
      <w:r>
        <w:tab/>
        <w:t xml:space="preserve">Después pulsamos en “Disco Local </w:t>
      </w:r>
      <w:r w:rsidRPr="001F5AE4">
        <w:rPr>
          <w:b/>
          <w:bCs/>
          <w:sz w:val="36"/>
          <w:szCs w:val="24"/>
        </w:rPr>
        <w:t>C:”</w:t>
      </w:r>
    </w:p>
    <w:p w14:paraId="18821E3A" w14:textId="12F00B84" w:rsidR="001F5AE4" w:rsidRDefault="001F5AE4" w:rsidP="008B4C0A">
      <w:pPr>
        <w:rPr>
          <w:b/>
          <w:bCs/>
          <w:sz w:val="36"/>
          <w:szCs w:val="24"/>
        </w:rPr>
      </w:pPr>
      <w:r>
        <w:rPr>
          <w:noProof/>
        </w:rPr>
        <mc:AlternateContent>
          <mc:Choice Requires="wps">
            <w:drawing>
              <wp:anchor distT="0" distB="0" distL="114300" distR="114300" simplePos="0" relativeHeight="251747328" behindDoc="0" locked="0" layoutInCell="1" allowOverlap="1" wp14:anchorId="2358E039" wp14:editId="30CF11F1">
                <wp:simplePos x="0" y="0"/>
                <wp:positionH relativeFrom="column">
                  <wp:posOffset>1296670</wp:posOffset>
                </wp:positionH>
                <wp:positionV relativeFrom="paragraph">
                  <wp:posOffset>1819275</wp:posOffset>
                </wp:positionV>
                <wp:extent cx="350520" cy="586740"/>
                <wp:effectExtent l="38100" t="38100" r="30480" b="41910"/>
                <wp:wrapNone/>
                <wp:docPr id="249" name="Conector recto de flecha 249"/>
                <wp:cNvGraphicFramePr/>
                <a:graphic xmlns:a="http://schemas.openxmlformats.org/drawingml/2006/main">
                  <a:graphicData uri="http://schemas.microsoft.com/office/word/2010/wordprocessingShape">
                    <wps:wsp>
                      <wps:cNvCnPr/>
                      <wps:spPr>
                        <a:xfrm flipH="1">
                          <a:off x="0" y="0"/>
                          <a:ext cx="350520" cy="58674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D6D9F40" id="Conector recto de flecha 249" o:spid="_x0000_s1026" type="#_x0000_t32" style="position:absolute;margin-left:102.1pt;margin-top:143.25pt;width:27.6pt;height:46.2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" strokecolor="red" strokeweight="6pt">
                <v:stroke endarrow="block" miterlimit="4" joinstyle="miter"/>
              </v:shape>
            </w:pict>
          </mc:Fallback>
        </mc:AlternateContent>
      </w:r>
      <w:r>
        <w:rPr>
          <w:b/>
          <w:bCs/>
          <w:sz w:val="36"/>
          <w:szCs w:val="24"/>
        </w:rPr>
        <w:tab/>
      </w:r>
      <w:r w:rsidRPr="001F5AE4">
        <w:rPr>
          <w:b/>
          <w:bCs/>
          <w:sz w:val="36"/>
          <w:szCs w:val="24"/>
        </w:rPr>
        <w:drawing>
          <wp:inline distT="0" distB="0" distL="0" distR="0" wp14:anchorId="5858F73E" wp14:editId="5EFE8902">
            <wp:extent cx="5402580" cy="3256981"/>
            <wp:effectExtent l="0" t="0" r="7620" b="63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5617" cy="3264840"/>
                    </a:xfrm>
                    <a:prstGeom prst="rect">
                      <a:avLst/>
                    </a:prstGeom>
                  </pic:spPr>
                </pic:pic>
              </a:graphicData>
            </a:graphic>
          </wp:inline>
        </w:drawing>
      </w:r>
    </w:p>
    <w:p w14:paraId="02F6FC2C" w14:textId="3165674D" w:rsidR="0011088D" w:rsidRPr="0011088D" w:rsidRDefault="001F5AE4" w:rsidP="009D73FB">
      <w:pPr>
        <w:ind w:left="1440"/>
        <w:rPr>
          <w:b/>
          <w:bCs/>
        </w:rPr>
      </w:pPr>
      <w:r>
        <w:lastRenderedPageBreak/>
        <w:t>Ahí encontraremos una carpeta llamada</w:t>
      </w:r>
      <w:r w:rsidR="0011088D">
        <w:t xml:space="preserve"> “DOCUMENTOS_APP_EFA”, pulsamos sobre ella y ahí encontraremos los archivos creados anteriormente.</w:t>
      </w:r>
    </w:p>
    <w:p w14:paraId="65FDDC1D" w14:textId="31F78862" w:rsidR="0011088D" w:rsidRDefault="0011088D" w:rsidP="001F5AE4">
      <w:r>
        <w:tab/>
      </w:r>
      <w:r w:rsidRPr="0011088D">
        <w:drawing>
          <wp:inline distT="0" distB="0" distL="0" distR="0" wp14:anchorId="0037D592" wp14:editId="1BFDF5F7">
            <wp:extent cx="5459730" cy="1984482"/>
            <wp:effectExtent l="0" t="0" r="762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5326" cy="1993786"/>
                    </a:xfrm>
                    <a:prstGeom prst="rect">
                      <a:avLst/>
                    </a:prstGeom>
                  </pic:spPr>
                </pic:pic>
              </a:graphicData>
            </a:graphic>
          </wp:inline>
        </w:drawing>
      </w:r>
    </w:p>
    <w:p w14:paraId="16259B38" w14:textId="7C80AA63" w:rsidR="001F5AE4" w:rsidRDefault="009B7172" w:rsidP="009B7172">
      <w:pPr>
        <w:ind w:firstLine="720"/>
      </w:pPr>
      <w:r w:rsidRPr="009B7172">
        <w:drawing>
          <wp:inline distT="0" distB="0" distL="0" distR="0" wp14:anchorId="6F158DF9" wp14:editId="7B1D9879">
            <wp:extent cx="5194357" cy="2788920"/>
            <wp:effectExtent l="0" t="0" r="635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7789" cy="2806870"/>
                    </a:xfrm>
                    <a:prstGeom prst="rect">
                      <a:avLst/>
                    </a:prstGeom>
                  </pic:spPr>
                </pic:pic>
              </a:graphicData>
            </a:graphic>
          </wp:inline>
        </w:drawing>
      </w:r>
    </w:p>
    <w:p w14:paraId="2D6FF09A" w14:textId="0B520EB2" w:rsidR="009B7172" w:rsidRDefault="009B7172" w:rsidP="008B4C0A">
      <w:r>
        <w:tab/>
      </w:r>
    </w:p>
    <w:p w14:paraId="660A6833" w14:textId="384C6CCE" w:rsidR="002A3ED7" w:rsidRDefault="002A3ED7" w:rsidP="008B4C0A"/>
    <w:p w14:paraId="66F6F379" w14:textId="59F927BC" w:rsidR="002A3ED7" w:rsidRDefault="002A3ED7" w:rsidP="008B4C0A"/>
    <w:p w14:paraId="46763508" w14:textId="5C38D3D4" w:rsidR="002A3ED7" w:rsidRDefault="002A3ED7" w:rsidP="008B4C0A"/>
    <w:p w14:paraId="0B234077" w14:textId="067B2248" w:rsidR="002A3ED7" w:rsidRDefault="002A3ED7" w:rsidP="008B4C0A"/>
    <w:p w14:paraId="3CDEE0ED" w14:textId="77777777" w:rsidR="002A3ED7" w:rsidRPr="008B4C0A" w:rsidRDefault="002A3ED7" w:rsidP="008B4C0A"/>
    <w:p w14:paraId="4A2CAB36" w14:textId="125F00D9" w:rsidR="003248C7" w:rsidRDefault="003248C7" w:rsidP="00FC6ECB">
      <w:pPr>
        <w:pStyle w:val="Ttulo1"/>
        <w:numPr>
          <w:ilvl w:val="0"/>
          <w:numId w:val="25"/>
        </w:numPr>
      </w:pPr>
      <w:bookmarkStart w:id="18" w:name="_Toc106360561"/>
      <w:r>
        <w:lastRenderedPageBreak/>
        <w:t>FUNCIONES ADICIONALES DE LA APLICACIÓN</w:t>
      </w:r>
      <w:bookmarkEnd w:id="18"/>
    </w:p>
    <w:p w14:paraId="21353C82" w14:textId="77777777" w:rsidR="00FC6ECB" w:rsidRPr="00FC6ECB" w:rsidRDefault="00FC6ECB" w:rsidP="00FC6ECB">
      <w:pPr>
        <w:pStyle w:val="Prrafodelista"/>
        <w:numPr>
          <w:ilvl w:val="0"/>
          <w:numId w:val="0"/>
        </w:numPr>
        <w:ind w:left="852"/>
      </w:pPr>
    </w:p>
    <w:p w14:paraId="12A00762" w14:textId="017349CD" w:rsidR="002A3ED7" w:rsidRDefault="002A3ED7" w:rsidP="002A3ED7">
      <w:r>
        <w:t xml:space="preserve">Aparte de las funciones principales explicadas en el punto 2 de </w:t>
      </w:r>
      <w:proofErr w:type="gramStart"/>
      <w:r>
        <w:t>este documentos</w:t>
      </w:r>
      <w:proofErr w:type="gramEnd"/>
      <w:r>
        <w:t xml:space="preserve">, también podemos realizar lo </w:t>
      </w:r>
      <w:proofErr w:type="spellStart"/>
      <w:r>
        <w:t>siguente</w:t>
      </w:r>
      <w:proofErr w:type="spellEnd"/>
      <w:r>
        <w:t>:</w:t>
      </w:r>
    </w:p>
    <w:p w14:paraId="3EE2EC9A" w14:textId="6CEF9739" w:rsidR="002A3ED7" w:rsidRDefault="002A3ED7" w:rsidP="002A3ED7">
      <w:pPr>
        <w:pStyle w:val="Prrafodelista"/>
        <w:numPr>
          <w:ilvl w:val="0"/>
          <w:numId w:val="39"/>
        </w:numPr>
      </w:pPr>
      <w:r>
        <w:t>CREAR NUEVO CURSO</w:t>
      </w:r>
    </w:p>
    <w:p w14:paraId="7CE7FB86" w14:textId="2C0045BF" w:rsidR="002A3ED7" w:rsidRDefault="002A3ED7" w:rsidP="002A3ED7">
      <w:pPr>
        <w:pStyle w:val="Prrafodelista"/>
        <w:numPr>
          <w:ilvl w:val="0"/>
          <w:numId w:val="39"/>
        </w:numPr>
      </w:pPr>
      <w:r>
        <w:t>CREAR NUEVA POBLACIÓN</w:t>
      </w:r>
    </w:p>
    <w:p w14:paraId="21806A75" w14:textId="77777777" w:rsidR="002A3ED7" w:rsidRDefault="002A3ED7" w:rsidP="002A3ED7">
      <w:pPr>
        <w:pStyle w:val="Prrafodelista"/>
        <w:numPr>
          <w:ilvl w:val="0"/>
          <w:numId w:val="0"/>
        </w:numPr>
        <w:ind w:left="2520"/>
      </w:pPr>
    </w:p>
    <w:p w14:paraId="30863AC1" w14:textId="1FFDD238" w:rsidR="002A3ED7" w:rsidRDefault="002A3ED7" w:rsidP="002A3ED7">
      <w:pPr>
        <w:pStyle w:val="Subttulo"/>
        <w:numPr>
          <w:ilvl w:val="1"/>
          <w:numId w:val="40"/>
        </w:numPr>
        <w:spacing w:after="120"/>
      </w:pPr>
      <w:bookmarkStart w:id="19" w:name="_Toc106360562"/>
      <w:r>
        <w:t>nUEVO CURSO</w:t>
      </w:r>
      <w:bookmarkEnd w:id="19"/>
    </w:p>
    <w:p w14:paraId="677676DF" w14:textId="03DA3DE2" w:rsidR="002A3ED7" w:rsidRDefault="002A3ED7" w:rsidP="002A3ED7">
      <w:bookmarkStart w:id="20" w:name="_Hlk106359847"/>
      <w:r>
        <w:t xml:space="preserve">Si tenemos la necesidad de crear un curso nuevo solo lo podemos hacer desde el </w:t>
      </w:r>
      <w:r w:rsidR="00FC6ECB">
        <w:t>panel “Nuevo Alumno”, pulsando en “Nuevo curso”</w:t>
      </w:r>
    </w:p>
    <w:bookmarkEnd w:id="20"/>
    <w:p w14:paraId="6684BCC0" w14:textId="351E0048" w:rsidR="00FC6ECB" w:rsidRPr="002A3ED7" w:rsidRDefault="00FC6ECB" w:rsidP="002A3ED7">
      <w:r>
        <w:rPr>
          <w:noProof/>
        </w:rPr>
        <mc:AlternateContent>
          <mc:Choice Requires="wps">
            <w:drawing>
              <wp:anchor distT="0" distB="0" distL="114300" distR="114300" simplePos="0" relativeHeight="251749376" behindDoc="0" locked="0" layoutInCell="1" allowOverlap="1" wp14:anchorId="2BBF531B" wp14:editId="6B167AC7">
                <wp:simplePos x="0" y="0"/>
                <wp:positionH relativeFrom="column">
                  <wp:posOffset>6043930</wp:posOffset>
                </wp:positionH>
                <wp:positionV relativeFrom="paragraph">
                  <wp:posOffset>2587625</wp:posOffset>
                </wp:positionV>
                <wp:extent cx="518160" cy="381000"/>
                <wp:effectExtent l="38100" t="38100" r="34290" b="38100"/>
                <wp:wrapNone/>
                <wp:docPr id="253" name="Conector recto de flecha 253"/>
                <wp:cNvGraphicFramePr/>
                <a:graphic xmlns:a="http://schemas.openxmlformats.org/drawingml/2006/main">
                  <a:graphicData uri="http://schemas.microsoft.com/office/word/2010/wordprocessingShape">
                    <wps:wsp>
                      <wps:cNvCnPr/>
                      <wps:spPr>
                        <a:xfrm flipH="1" flipV="1">
                          <a:off x="0" y="0"/>
                          <a:ext cx="518160" cy="38100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24D7D68" id="Conector recto de flecha 253" o:spid="_x0000_s1026" type="#_x0000_t32" style="position:absolute;margin-left:475.9pt;margin-top:203.75pt;width:40.8pt;height:30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" strokecolor="red" strokeweight="6pt">
                <v:stroke endarrow="block" miterlimit="4" joinstyle="miter"/>
              </v:shape>
            </w:pict>
          </mc:Fallback>
        </mc:AlternateContent>
      </w:r>
      <w:r w:rsidRPr="00FC6ECB">
        <w:drawing>
          <wp:inline distT="0" distB="0" distL="0" distR="0" wp14:anchorId="5F316D87" wp14:editId="0A6E97F8">
            <wp:extent cx="6311004" cy="3322320"/>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0940" cy="3327550"/>
                    </a:xfrm>
                    <a:prstGeom prst="rect">
                      <a:avLst/>
                    </a:prstGeom>
                  </pic:spPr>
                </pic:pic>
              </a:graphicData>
            </a:graphic>
          </wp:inline>
        </w:drawing>
      </w:r>
    </w:p>
    <w:p w14:paraId="7DB1FEBB" w14:textId="5AFD9AC7" w:rsidR="002A3ED7" w:rsidRDefault="002A3ED7" w:rsidP="002A3ED7">
      <w:pPr>
        <w:ind w:left="0"/>
      </w:pPr>
    </w:p>
    <w:p w14:paraId="4E27AF37" w14:textId="4BCBE696" w:rsidR="00FC6ECB" w:rsidRDefault="00FC6ECB" w:rsidP="002A3ED7">
      <w:pPr>
        <w:ind w:left="0"/>
      </w:pPr>
    </w:p>
    <w:p w14:paraId="6859E926" w14:textId="5C523CC8" w:rsidR="00FC6ECB" w:rsidRDefault="00FC6ECB" w:rsidP="002A3ED7">
      <w:pPr>
        <w:ind w:left="0"/>
      </w:pPr>
    </w:p>
    <w:p w14:paraId="59F2A6A9" w14:textId="4CF091B6" w:rsidR="00FC6ECB" w:rsidRDefault="00FC6ECB" w:rsidP="002A3ED7">
      <w:pPr>
        <w:ind w:left="0"/>
      </w:pPr>
    </w:p>
    <w:p w14:paraId="4412D7AC" w14:textId="21E8B22F" w:rsidR="00FC6ECB" w:rsidRDefault="00FC6ECB" w:rsidP="002A3ED7">
      <w:pPr>
        <w:ind w:left="0"/>
      </w:pPr>
    </w:p>
    <w:p w14:paraId="73788F3A" w14:textId="13861742" w:rsidR="00FC6ECB" w:rsidRDefault="00FC6ECB" w:rsidP="00FC6ECB">
      <w:r>
        <w:lastRenderedPageBreak/>
        <w:t>Una vez pulsamos el botón, se abre un panel en el cual nos encontramos un formulario que tenemos que rellenar y después pulsar el botón “Añadir curso”</w:t>
      </w:r>
    </w:p>
    <w:p w14:paraId="77088099" w14:textId="0EB13F99" w:rsidR="00FC6ECB" w:rsidRDefault="00FC6ECB" w:rsidP="00FC6ECB">
      <w:r>
        <w:rPr>
          <w:noProof/>
        </w:rPr>
        <mc:AlternateContent>
          <mc:Choice Requires="wps">
            <w:drawing>
              <wp:anchor distT="0" distB="0" distL="114300" distR="114300" simplePos="0" relativeHeight="251751424" behindDoc="0" locked="0" layoutInCell="1" allowOverlap="1" wp14:anchorId="219FD56A" wp14:editId="10CD8C49">
                <wp:simplePos x="0" y="0"/>
                <wp:positionH relativeFrom="column">
                  <wp:posOffset>1958340</wp:posOffset>
                </wp:positionH>
                <wp:positionV relativeFrom="paragraph">
                  <wp:posOffset>2912745</wp:posOffset>
                </wp:positionV>
                <wp:extent cx="518160" cy="381000"/>
                <wp:effectExtent l="38100" t="38100" r="34290" b="38100"/>
                <wp:wrapNone/>
                <wp:docPr id="255" name="Conector recto de flecha 255"/>
                <wp:cNvGraphicFramePr/>
                <a:graphic xmlns:a="http://schemas.openxmlformats.org/drawingml/2006/main">
                  <a:graphicData uri="http://schemas.microsoft.com/office/word/2010/wordprocessingShape">
                    <wps:wsp>
                      <wps:cNvCnPr/>
                      <wps:spPr>
                        <a:xfrm flipH="1" flipV="1">
                          <a:off x="0" y="0"/>
                          <a:ext cx="518160" cy="38100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BE7497D" id="Conector recto de flecha 255" o:spid="_x0000_s1026" type="#_x0000_t32" style="position:absolute;margin-left:154.2pt;margin-top:229.35pt;width:40.8pt;height:30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" strokecolor="red" strokeweight="6pt">
                <v:stroke endarrow="block" miterlimit="4" joinstyle="miter"/>
              </v:shape>
            </w:pict>
          </mc:Fallback>
        </mc:AlternateContent>
      </w:r>
      <w:r w:rsidRPr="00FC6ECB">
        <w:drawing>
          <wp:inline distT="0" distB="0" distL="0" distR="0" wp14:anchorId="54E5C720" wp14:editId="6CA0BE09">
            <wp:extent cx="6328410" cy="3585629"/>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5234" cy="3589495"/>
                    </a:xfrm>
                    <a:prstGeom prst="rect">
                      <a:avLst/>
                    </a:prstGeom>
                  </pic:spPr>
                </pic:pic>
              </a:graphicData>
            </a:graphic>
          </wp:inline>
        </w:drawing>
      </w:r>
      <w:r>
        <w:t xml:space="preserve"> </w:t>
      </w:r>
    </w:p>
    <w:p w14:paraId="0EEB66A5" w14:textId="563B1866" w:rsidR="00FC6ECB" w:rsidRDefault="00FC6ECB" w:rsidP="00FC6ECB"/>
    <w:p w14:paraId="1FE5167A" w14:textId="3E060BAE" w:rsidR="00FC6ECB" w:rsidRDefault="00FC6ECB" w:rsidP="00FC6ECB"/>
    <w:p w14:paraId="2903A828" w14:textId="66ECAD9A" w:rsidR="00FC6ECB" w:rsidRDefault="00FC6ECB" w:rsidP="00FC6ECB"/>
    <w:p w14:paraId="799A48D2" w14:textId="2EE8A4FD" w:rsidR="00FC6ECB" w:rsidRDefault="00FC6ECB" w:rsidP="00FC6ECB"/>
    <w:p w14:paraId="2E0E4BC3" w14:textId="6FE681FC" w:rsidR="00FC6ECB" w:rsidRDefault="00FC6ECB" w:rsidP="00FC6ECB"/>
    <w:p w14:paraId="621E041E" w14:textId="3B2F77A1" w:rsidR="00FC6ECB" w:rsidRDefault="00FC6ECB" w:rsidP="00FC6ECB"/>
    <w:p w14:paraId="32D47748" w14:textId="1D3B13DC" w:rsidR="00FC6ECB" w:rsidRDefault="00FC6ECB" w:rsidP="00FC6ECB"/>
    <w:p w14:paraId="7F99D17B" w14:textId="60B8587A" w:rsidR="00FC6ECB" w:rsidRDefault="00FC6ECB" w:rsidP="00FC6ECB"/>
    <w:p w14:paraId="4F309781" w14:textId="4CD00564" w:rsidR="00FC6ECB" w:rsidRDefault="00FC6ECB" w:rsidP="00FC6ECB"/>
    <w:p w14:paraId="710EFE6A" w14:textId="1CFB3A7C" w:rsidR="00FC6ECB" w:rsidRDefault="00FC6ECB" w:rsidP="00FC6ECB"/>
    <w:p w14:paraId="0A0D0470" w14:textId="44D28EA0" w:rsidR="00FC6ECB" w:rsidRDefault="00FC6ECB" w:rsidP="00FC6ECB">
      <w:pPr>
        <w:pStyle w:val="Subttulo"/>
        <w:numPr>
          <w:ilvl w:val="1"/>
          <w:numId w:val="40"/>
        </w:numPr>
        <w:spacing w:after="120"/>
      </w:pPr>
      <w:bookmarkStart w:id="21" w:name="_Toc106360563"/>
      <w:r>
        <w:lastRenderedPageBreak/>
        <w:t>nUEV</w:t>
      </w:r>
      <w:r>
        <w:t>a población</w:t>
      </w:r>
      <w:bookmarkEnd w:id="21"/>
    </w:p>
    <w:p w14:paraId="2DED331F" w14:textId="28694C40" w:rsidR="00C84553" w:rsidRDefault="00C84553" w:rsidP="00FC6ECB">
      <w:r w:rsidRPr="00C84553">
        <w:t>Si tenemos la necesidad de crear un</w:t>
      </w:r>
      <w:r>
        <w:t>a</w:t>
      </w:r>
      <w:r w:rsidRPr="00C84553">
        <w:t xml:space="preserve"> </w:t>
      </w:r>
      <w:r>
        <w:t>población</w:t>
      </w:r>
      <w:r w:rsidRPr="00C84553">
        <w:t xml:space="preserve"> nuev</w:t>
      </w:r>
      <w:r>
        <w:t xml:space="preserve">a, </w:t>
      </w:r>
      <w:r w:rsidRPr="00C84553">
        <w:t xml:space="preserve">lo podemos hacer desde </w:t>
      </w:r>
      <w:r>
        <w:t>los paneles:</w:t>
      </w:r>
    </w:p>
    <w:p w14:paraId="28A1143A" w14:textId="0065FBC3" w:rsidR="00C84553" w:rsidRDefault="00C84553" w:rsidP="00C84553">
      <w:pPr>
        <w:pStyle w:val="Prrafodelista"/>
        <w:numPr>
          <w:ilvl w:val="0"/>
          <w:numId w:val="42"/>
        </w:numPr>
      </w:pPr>
      <w:r w:rsidRPr="00C84553">
        <w:t>“Nuevo Alumno”</w:t>
      </w:r>
    </w:p>
    <w:p w14:paraId="637821FB" w14:textId="58BF2649" w:rsidR="00C84553" w:rsidRDefault="00C84553" w:rsidP="00C84553">
      <w:pPr>
        <w:pStyle w:val="Prrafodelista"/>
        <w:numPr>
          <w:ilvl w:val="0"/>
          <w:numId w:val="42"/>
        </w:numPr>
      </w:pPr>
      <w:r>
        <w:t>“Modificar Alumno”</w:t>
      </w:r>
    </w:p>
    <w:p w14:paraId="15FC45C3" w14:textId="330706B5" w:rsidR="00FC6ECB" w:rsidRDefault="00C84553" w:rsidP="00C84553">
      <w:pPr>
        <w:pStyle w:val="Prrafodelista"/>
        <w:numPr>
          <w:ilvl w:val="0"/>
          <w:numId w:val="42"/>
        </w:numPr>
      </w:pPr>
      <w:r w:rsidRPr="00C84553">
        <w:t>“Nuev</w:t>
      </w:r>
      <w:r>
        <w:t>a</w:t>
      </w:r>
      <w:r w:rsidRPr="00C84553">
        <w:t xml:space="preserve"> </w:t>
      </w:r>
      <w:r>
        <w:t>Empresa</w:t>
      </w:r>
      <w:r w:rsidRPr="00C84553">
        <w:t>”</w:t>
      </w:r>
    </w:p>
    <w:p w14:paraId="21EC3273" w14:textId="595A2E07" w:rsidR="00C84553" w:rsidRDefault="00C84553" w:rsidP="00C84553">
      <w:pPr>
        <w:pStyle w:val="Prrafodelista"/>
        <w:numPr>
          <w:ilvl w:val="0"/>
          <w:numId w:val="42"/>
        </w:numPr>
      </w:pPr>
      <w:r>
        <w:t>“Modificar Empresa”</w:t>
      </w:r>
    </w:p>
    <w:p w14:paraId="52EA4FF7" w14:textId="2ECF9947" w:rsidR="00EA60B3" w:rsidRDefault="00EA60B3" w:rsidP="00EA60B3">
      <w:r>
        <w:t>En todos esos paneles encontraremos un botón de “Nueva Población”, parecido o igual al de la siguiente imagen.</w:t>
      </w:r>
    </w:p>
    <w:p w14:paraId="73A49DBA" w14:textId="1690A710" w:rsidR="00C84553" w:rsidRDefault="00EA60B3" w:rsidP="00EA60B3">
      <w:r>
        <w:rPr>
          <w:noProof/>
        </w:rPr>
        <mc:AlternateContent>
          <mc:Choice Requires="wps">
            <w:drawing>
              <wp:anchor distT="0" distB="0" distL="114300" distR="114300" simplePos="0" relativeHeight="251753472" behindDoc="0" locked="0" layoutInCell="1" allowOverlap="1" wp14:anchorId="71DE4666" wp14:editId="3367007D">
                <wp:simplePos x="0" y="0"/>
                <wp:positionH relativeFrom="column">
                  <wp:posOffset>5830570</wp:posOffset>
                </wp:positionH>
                <wp:positionV relativeFrom="paragraph">
                  <wp:posOffset>2046605</wp:posOffset>
                </wp:positionV>
                <wp:extent cx="518160" cy="381000"/>
                <wp:effectExtent l="38100" t="38100" r="34290" b="38100"/>
                <wp:wrapNone/>
                <wp:docPr id="257" name="Conector recto de flecha 257"/>
                <wp:cNvGraphicFramePr/>
                <a:graphic xmlns:a="http://schemas.openxmlformats.org/drawingml/2006/main">
                  <a:graphicData uri="http://schemas.microsoft.com/office/word/2010/wordprocessingShape">
                    <wps:wsp>
                      <wps:cNvCnPr/>
                      <wps:spPr>
                        <a:xfrm flipH="1" flipV="1">
                          <a:off x="0" y="0"/>
                          <a:ext cx="518160" cy="38100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1F3796D" id="Conector recto de flecha 257" o:spid="_x0000_s1026" type="#_x0000_t32" style="position:absolute;margin-left:459.1pt;margin-top:161.15pt;width:40.8pt;height:30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" strokecolor="red" strokeweight="6pt">
                <v:stroke endarrow="block" miterlimit="4" joinstyle="miter"/>
              </v:shape>
            </w:pict>
          </mc:Fallback>
        </mc:AlternateContent>
      </w:r>
      <w:r w:rsidRPr="00EA60B3">
        <w:drawing>
          <wp:inline distT="0" distB="0" distL="0" distR="0" wp14:anchorId="5562B9FA" wp14:editId="3D3CF588">
            <wp:extent cx="6252210" cy="3572029"/>
            <wp:effectExtent l="0" t="0" r="0" b="952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57244" cy="3574905"/>
                    </a:xfrm>
                    <a:prstGeom prst="rect">
                      <a:avLst/>
                    </a:prstGeom>
                  </pic:spPr>
                </pic:pic>
              </a:graphicData>
            </a:graphic>
          </wp:inline>
        </w:drawing>
      </w:r>
      <w:r>
        <w:t xml:space="preserve"> </w:t>
      </w:r>
    </w:p>
    <w:p w14:paraId="6FACFD31" w14:textId="6D9694E2" w:rsidR="008678B7" w:rsidRDefault="008678B7" w:rsidP="00EA60B3"/>
    <w:p w14:paraId="1C3136BD" w14:textId="0744FAFC" w:rsidR="008678B7" w:rsidRDefault="008678B7" w:rsidP="00EA60B3"/>
    <w:p w14:paraId="51F13DCA" w14:textId="4E82BB4F" w:rsidR="008678B7" w:rsidRDefault="008678B7" w:rsidP="00EA60B3"/>
    <w:p w14:paraId="56B9C2A0" w14:textId="130DA2A4" w:rsidR="008678B7" w:rsidRDefault="008678B7" w:rsidP="00EA60B3"/>
    <w:p w14:paraId="68AFF1A2" w14:textId="169C8795" w:rsidR="008678B7" w:rsidRDefault="008678B7" w:rsidP="00EA60B3"/>
    <w:p w14:paraId="6454E45A" w14:textId="2DBAC628" w:rsidR="008678B7" w:rsidRDefault="008678B7" w:rsidP="00EA60B3"/>
    <w:p w14:paraId="1D0B9182" w14:textId="08127BE7" w:rsidR="008678B7" w:rsidRDefault="008678B7" w:rsidP="008678B7">
      <w:r>
        <w:lastRenderedPageBreak/>
        <w:t xml:space="preserve">Una vez pulsamos el botón, se abre un panel en el cual nos encontramos un formulario que tenemos que rellenar y después pulsar el botón “Añadir </w:t>
      </w:r>
      <w:r>
        <w:t>Población</w:t>
      </w:r>
      <w:r>
        <w:t>”</w:t>
      </w:r>
    </w:p>
    <w:p w14:paraId="5380F741" w14:textId="7150BD9A" w:rsidR="008678B7" w:rsidRDefault="008678B7" w:rsidP="008678B7">
      <w:r>
        <w:rPr>
          <w:noProof/>
        </w:rPr>
        <mc:AlternateContent>
          <mc:Choice Requires="wps">
            <w:drawing>
              <wp:anchor distT="0" distB="0" distL="114300" distR="114300" simplePos="0" relativeHeight="251755520" behindDoc="0" locked="0" layoutInCell="1" allowOverlap="1" wp14:anchorId="2AA48331" wp14:editId="68ABD28D">
                <wp:simplePos x="0" y="0"/>
                <wp:positionH relativeFrom="column">
                  <wp:posOffset>2226310</wp:posOffset>
                </wp:positionH>
                <wp:positionV relativeFrom="paragraph">
                  <wp:posOffset>2921635</wp:posOffset>
                </wp:positionV>
                <wp:extent cx="518160" cy="381000"/>
                <wp:effectExtent l="38100" t="38100" r="34290" b="38100"/>
                <wp:wrapNone/>
                <wp:docPr id="259" name="Conector recto de flecha 259"/>
                <wp:cNvGraphicFramePr/>
                <a:graphic xmlns:a="http://schemas.openxmlformats.org/drawingml/2006/main">
                  <a:graphicData uri="http://schemas.microsoft.com/office/word/2010/wordprocessingShape">
                    <wps:wsp>
                      <wps:cNvCnPr/>
                      <wps:spPr>
                        <a:xfrm flipH="1" flipV="1">
                          <a:off x="0" y="0"/>
                          <a:ext cx="518160" cy="381000"/>
                        </a:xfrm>
                        <a:prstGeom prst="straightConnector1">
                          <a:avLst/>
                        </a:prstGeom>
                        <a:noFill/>
                        <a:ln w="76200" cap="flat">
                          <a:solidFill>
                            <a:srgbClr val="FF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CEE1E71" id="Conector recto de flecha 259" o:spid="_x0000_s1026" type="#_x0000_t32" style="position:absolute;margin-left:175.3pt;margin-top:230.05pt;width:40.8pt;height:30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" strokecolor="red" strokeweight="6pt">
                <v:stroke endarrow="block" miterlimit="4" joinstyle="miter"/>
              </v:shape>
            </w:pict>
          </mc:Fallback>
        </mc:AlternateContent>
      </w:r>
      <w:r w:rsidRPr="008678B7">
        <w:drawing>
          <wp:inline distT="0" distB="0" distL="0" distR="0" wp14:anchorId="3E03390A" wp14:editId="4682C0CE">
            <wp:extent cx="6092190" cy="3484561"/>
            <wp:effectExtent l="0" t="0" r="3810" b="190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6047" cy="3486767"/>
                    </a:xfrm>
                    <a:prstGeom prst="rect">
                      <a:avLst/>
                    </a:prstGeom>
                  </pic:spPr>
                </pic:pic>
              </a:graphicData>
            </a:graphic>
          </wp:inline>
        </w:drawing>
      </w:r>
    </w:p>
    <w:p w14:paraId="70C6FE02" w14:textId="77777777" w:rsidR="008678B7" w:rsidRPr="002A3ED7" w:rsidRDefault="008678B7" w:rsidP="00EA60B3"/>
    <w:sectPr w:rsidR="008678B7" w:rsidRPr="002A3ED7" w:rsidSect="00681386">
      <w:headerReference w:type="default" r:id="rId49"/>
      <w:footerReference w:type="default" r:id="rId50"/>
      <w:headerReference w:type="first" r:id="rId51"/>
      <w:footerReference w:type="first" r:id="rId52"/>
      <w:pgSz w:w="11906" w:h="16838" w:code="9"/>
      <w:pgMar w:top="1699" w:right="562" w:bottom="1670" w:left="562" w:header="432"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25958" w14:textId="77777777" w:rsidR="00817206" w:rsidRDefault="00817206" w:rsidP="008F1194">
      <w:pPr>
        <w:spacing w:after="0"/>
      </w:pPr>
      <w:r>
        <w:separator/>
      </w:r>
    </w:p>
  </w:endnote>
  <w:endnote w:type="continuationSeparator" w:id="0">
    <w:p w14:paraId="0D1C607F" w14:textId="77777777" w:rsidR="00817206" w:rsidRDefault="00817206" w:rsidP="008F11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auto"/>
      </w:rPr>
      <w:id w:val="-1424482609"/>
      <w:docPartObj>
        <w:docPartGallery w:val="Page Numbers (Bottom of Page)"/>
        <w:docPartUnique/>
      </w:docPartObj>
    </w:sdtPr>
    <w:sdtEndPr>
      <w:rPr>
        <w:noProof/>
      </w:rPr>
    </w:sdtEndPr>
    <w:sdtContent>
      <w:p w14:paraId="164ACC54" w14:textId="5FFE8EAE" w:rsidR="001A2376" w:rsidRPr="008B381F" w:rsidRDefault="008B381F" w:rsidP="001B0EDC">
        <w:pPr>
          <w:pStyle w:val="Piedepgina"/>
          <w:jc w:val="center"/>
          <w:rPr>
            <w:b/>
            <w:bCs/>
            <w:color w:val="auto"/>
          </w:rPr>
        </w:pPr>
        <w:r w:rsidRPr="008B381F">
          <w:rPr>
            <w:b/>
            <w:bCs/>
            <w:noProof/>
            <w:color w:val="auto"/>
            <w:lang w:bidi="es-ES"/>
          </w:rPr>
          <mc:AlternateContent>
            <mc:Choice Requires="wpg">
              <w:drawing>
                <wp:anchor distT="0" distB="0" distL="114300" distR="114300" simplePos="0" relativeHeight="251684864" behindDoc="0" locked="0" layoutInCell="1" allowOverlap="1" wp14:anchorId="459C3074" wp14:editId="13FBBCC4">
                  <wp:simplePos x="0" y="0"/>
                  <wp:positionH relativeFrom="margin">
                    <wp:posOffset>-67310</wp:posOffset>
                  </wp:positionH>
                  <wp:positionV relativeFrom="page">
                    <wp:posOffset>9829800</wp:posOffset>
                  </wp:positionV>
                  <wp:extent cx="6930390" cy="905256"/>
                  <wp:effectExtent l="0" t="0" r="3810" b="9525"/>
                  <wp:wrapNone/>
                  <wp:docPr id="4" name="Grupo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930390" cy="905256"/>
                            <a:chOff x="0" y="0"/>
                            <a:chExt cx="6858000" cy="909321"/>
                          </a:xfrm>
                        </wpg:grpSpPr>
                        <wps:wsp>
                          <wps:cNvPr id="6" name="Forma"/>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rgbClr val="FFFFFF">
                                <a:lumMod val="85000"/>
                              </a:srgbClr>
                            </a:solidFill>
                            <a:ln w="12700">
                              <a:miter lim="400000"/>
                            </a:ln>
                          </wps:spPr>
                          <wps:bodyPr lIns="38100" tIns="38100" rIns="38100" bIns="38100" anchor="ctr"/>
                        </wps:wsp>
                        <wps:wsp>
                          <wps:cNvPr id="7" name="Rectángulo"/>
                          <wps:cNvSpPr/>
                          <wps:spPr>
                            <a:xfrm>
                              <a:off x="0" y="762000"/>
                              <a:ext cx="6858000" cy="110490"/>
                            </a:xfrm>
                            <a:prstGeom prst="rect">
                              <a:avLst/>
                            </a:prstGeom>
                            <a:solidFill>
                              <a:schemeClr val="accent1"/>
                            </a:solidFill>
                            <a:ln w="12700">
                              <a:miter lim="400000"/>
                            </a:ln>
                          </wps:spPr>
                          <wps:bodyPr lIns="38100" tIns="38100" rIns="38100" bIns="38100" anchor="ctr"/>
                        </wps:wsp>
                        <wps:wsp>
                          <wps:cNvPr id="8" name="Rectángulo"/>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709939C" id="Grupo 4" o:spid="_x0000_s1026" alt="&quot;&quot;" style="position:absolute;margin-left:-5.3pt;margin-top:774pt;width:545.7pt;height:71.3pt;z-index:251684864;mso-position-horizontal-relative:margin;mso-position-vertical-relative:page;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">
                  <v:shape id="Forma"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9d9d9" stroked="f" strokeweight="1pt">
                    <v:stroke miterlimit="4" joinstyle="miter"/>
                    <v:path arrowok="t" o:extrusionok="f" o:connecttype="custom" o:connectlocs="1254125,414021;1254125,414021;1254125,414021;1254125,414021" o:connectangles="0,90,180,270"/>
                  </v:shape>
                  <v:rect id="Rectángulo"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" fillcolor="#264d2b [3204]" stroked="f" strokeweight="1pt">
                    <v:stroke miterlimit="4"/>
                    <v:textbox inset="3pt,3pt,3pt,3pt"/>
                  </v:rect>
                  <v:rect id="Rectángulo"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" fillcolor="#60b966 [3205]" stroked="f" strokeweight="1pt">
                    <v:stroke miterlimit="4"/>
                    <v:textbox inset="3pt,3pt,3pt,3pt"/>
                  </v:rect>
                  <w10:wrap anchorx="margin" anchory="page"/>
                </v:group>
              </w:pict>
            </mc:Fallback>
          </mc:AlternateContent>
        </w:r>
        <w:r w:rsidR="001A2376" w:rsidRPr="008B381F">
          <w:rPr>
            <w:b/>
            <w:bCs/>
            <w:color w:val="auto"/>
            <w:lang w:bidi="es-ES"/>
          </w:rPr>
          <w:fldChar w:fldCharType="begin"/>
        </w:r>
        <w:r w:rsidR="001A2376" w:rsidRPr="008B381F">
          <w:rPr>
            <w:b/>
            <w:bCs/>
            <w:color w:val="auto"/>
            <w:lang w:bidi="es-ES"/>
          </w:rPr>
          <w:instrText xml:space="preserve"> PAGE   \* MERGEFORMAT </w:instrText>
        </w:r>
        <w:r w:rsidR="001A2376" w:rsidRPr="008B381F">
          <w:rPr>
            <w:b/>
            <w:bCs/>
            <w:color w:val="auto"/>
            <w:lang w:bidi="es-ES"/>
          </w:rPr>
          <w:fldChar w:fldCharType="separate"/>
        </w:r>
        <w:r w:rsidR="005D1141" w:rsidRPr="008B381F">
          <w:rPr>
            <w:b/>
            <w:bCs/>
            <w:noProof/>
            <w:color w:val="auto"/>
            <w:lang w:bidi="es-ES"/>
          </w:rPr>
          <w:t>4</w:t>
        </w:r>
        <w:r w:rsidR="001A2376" w:rsidRPr="008B381F">
          <w:rPr>
            <w:b/>
            <w:bCs/>
            <w:noProof/>
            <w:color w:val="auto"/>
            <w:lang w:bidi="es-ES"/>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024AC" w14:textId="11ABC077" w:rsidR="008E546C" w:rsidRDefault="008E546C">
    <w:pPr>
      <w:pStyle w:val="Piedepgina"/>
    </w:pPr>
    <w:r w:rsidRPr="00FF652B">
      <w:rPr>
        <w:noProof/>
        <w:lang w:bidi="es-ES"/>
      </w:rPr>
      <mc:AlternateContent>
        <mc:Choice Requires="wpg">
          <w:drawing>
            <wp:anchor distT="0" distB="0" distL="114300" distR="114300" simplePos="0" relativeHeight="251682816" behindDoc="0" locked="0" layoutInCell="1" allowOverlap="1" wp14:anchorId="050350E1" wp14:editId="1D46773A">
              <wp:simplePos x="0" y="0"/>
              <wp:positionH relativeFrom="margin">
                <wp:align>right</wp:align>
              </wp:positionH>
              <wp:positionV relativeFrom="page">
                <wp:posOffset>9776460</wp:posOffset>
              </wp:positionV>
              <wp:extent cx="6930390" cy="905256"/>
              <wp:effectExtent l="0" t="0" r="3810" b="9525"/>
              <wp:wrapNone/>
              <wp:docPr id="20" name="Grup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930390" cy="905256"/>
                        <a:chOff x="0" y="0"/>
                        <a:chExt cx="6858000" cy="909321"/>
                      </a:xfrm>
                    </wpg:grpSpPr>
                    <wps:wsp>
                      <wps:cNvPr id="30" name="Forma"/>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rgbClr val="FFFFFF">
                            <a:lumMod val="85000"/>
                          </a:srgbClr>
                        </a:solidFill>
                        <a:ln w="12700">
                          <a:miter lim="400000"/>
                        </a:ln>
                      </wps:spPr>
                      <wps:bodyPr lIns="38100" tIns="38100" rIns="38100" bIns="38100" anchor="ctr"/>
                    </wps:wsp>
                    <wps:wsp>
                      <wps:cNvPr id="32" name="Rectángulo"/>
                      <wps:cNvSpPr/>
                      <wps:spPr>
                        <a:xfrm>
                          <a:off x="0" y="762000"/>
                          <a:ext cx="6858000" cy="110490"/>
                        </a:xfrm>
                        <a:prstGeom prst="rect">
                          <a:avLst/>
                        </a:prstGeom>
                        <a:solidFill>
                          <a:schemeClr val="accent1"/>
                        </a:solidFill>
                        <a:ln w="12700">
                          <a:miter lim="400000"/>
                        </a:ln>
                      </wps:spPr>
                      <wps:bodyPr lIns="38100" tIns="38100" rIns="38100" bIns="38100" anchor="ctr"/>
                    </wps:wsp>
                    <wps:wsp>
                      <wps:cNvPr id="33" name="Rectángulo"/>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D862330" id="Grupo 20" o:spid="_x0000_s1026" alt="&quot;&quot;" style="position:absolute;margin-left:494.5pt;margin-top:769.8pt;width:545.7pt;height:71.3pt;z-index:251682816;mso-position-horizontal:right;mso-position-horizontal-relative:margin;mso-position-vertical-relative:page;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">
              <v:shape id="Forma"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9d9d9" stroked="f" strokeweight="1pt">
                <v:stroke miterlimit="4" joinstyle="miter"/>
                <v:path arrowok="t" o:extrusionok="f" o:connecttype="custom" o:connectlocs="1254125,414021;1254125,414021;1254125,414021;1254125,414021" o:connectangles="0,90,180,270"/>
              </v:shape>
              <v:rect id="Rectángulo"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" fillcolor="#264d2b [3204]" stroked="f" strokeweight="1pt">
                <v:stroke miterlimit="4"/>
                <v:textbox inset="3pt,3pt,3pt,3pt"/>
              </v:rect>
              <v:rect id="Rectángulo"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" fillcolor="#60b966 [3205]" stroked="f" strokeweight="1pt">
                <v:stroke miterlimit="4"/>
                <v:textbox inset="3pt,3pt,3pt,3pt"/>
              </v:rect>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A5E4E" w14:textId="77777777" w:rsidR="00817206" w:rsidRDefault="00817206" w:rsidP="008F1194">
      <w:pPr>
        <w:spacing w:after="0"/>
      </w:pPr>
      <w:r>
        <w:separator/>
      </w:r>
    </w:p>
  </w:footnote>
  <w:footnote w:type="continuationSeparator" w:id="0">
    <w:p w14:paraId="19487CEB" w14:textId="77777777" w:rsidR="00817206" w:rsidRDefault="00817206" w:rsidP="008F119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20F92" w14:textId="25AFFDF8" w:rsidR="008E546C" w:rsidRDefault="008E546C" w:rsidP="00753337">
    <w:pPr>
      <w:pStyle w:val="Encabezado"/>
    </w:pPr>
    <w:r>
      <w:rPr>
        <w:noProof/>
        <w:lang w:bidi="es-ES"/>
      </w:rPr>
      <mc:AlternateContent>
        <mc:Choice Requires="wps">
          <w:drawing>
            <wp:anchor distT="0" distB="0" distL="114300" distR="114300" simplePos="0" relativeHeight="251679744" behindDoc="1" locked="0" layoutInCell="1" allowOverlap="1" wp14:anchorId="236C7F92" wp14:editId="1045AA2A">
              <wp:simplePos x="0" y="0"/>
              <wp:positionH relativeFrom="margin">
                <wp:align>right</wp:align>
              </wp:positionH>
              <wp:positionV relativeFrom="page">
                <wp:posOffset>99060</wp:posOffset>
              </wp:positionV>
              <wp:extent cx="6911340" cy="914400"/>
              <wp:effectExtent l="0" t="0" r="3810" b="0"/>
              <wp:wrapNone/>
              <wp:docPr id="16"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11340" cy="91440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BBA2E9A" id="Forma" o:spid="_x0000_s1026" alt="&quot;&quot;" style="position:absolute;margin-left:493pt;margin-top:7.8pt;width:544.2pt;height:1in;z-index:-2516367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55670,457200;3455670,457200;3455670,457200;3455670,457200" o:connectangles="0,90,180,270"/>
              <w10:wrap anchorx="margin" anchory="page"/>
            </v:shape>
          </w:pict>
        </mc:Fallback>
      </mc:AlternateContent>
    </w:r>
    <w:r>
      <w:rPr>
        <w:noProof/>
        <w:lang w:bidi="es-ES"/>
      </w:rPr>
      <w:drawing>
        <wp:anchor distT="0" distB="0" distL="114300" distR="114300" simplePos="0" relativeHeight="251680768" behindDoc="1" locked="0" layoutInCell="1" allowOverlap="1" wp14:anchorId="44D74666" wp14:editId="12A08859">
          <wp:simplePos x="0" y="0"/>
          <wp:positionH relativeFrom="margin">
            <wp:posOffset>-22860</wp:posOffset>
          </wp:positionH>
          <wp:positionV relativeFrom="paragraph">
            <wp:posOffset>-156845</wp:posOffset>
          </wp:positionV>
          <wp:extent cx="1790700" cy="835025"/>
          <wp:effectExtent l="0" t="0" r="0" b="0"/>
          <wp:wrapTight wrapText="bothSides">
            <wp:wrapPolygon edited="0">
              <wp:start x="4136" y="1478"/>
              <wp:lineTo x="2298" y="3942"/>
              <wp:lineTo x="460" y="7884"/>
              <wp:lineTo x="460" y="12319"/>
              <wp:lineTo x="2068" y="18233"/>
              <wp:lineTo x="2757" y="19711"/>
              <wp:lineTo x="7123" y="19711"/>
              <wp:lineTo x="7583" y="18233"/>
              <wp:lineTo x="20221" y="15276"/>
              <wp:lineTo x="20911" y="12319"/>
              <wp:lineTo x="16085" y="10348"/>
              <wp:lineTo x="16545" y="7392"/>
              <wp:lineTo x="14017" y="5421"/>
              <wp:lineTo x="6204" y="1478"/>
              <wp:lineTo x="4136" y="1478"/>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790700" cy="835025"/>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78720" behindDoc="1" locked="0" layoutInCell="1" allowOverlap="1" wp14:anchorId="2430C398" wp14:editId="5E1D007A">
              <wp:simplePos x="0" y="0"/>
              <wp:positionH relativeFrom="margin">
                <wp:posOffset>-83820</wp:posOffset>
              </wp:positionH>
              <wp:positionV relativeFrom="page">
                <wp:posOffset>152400</wp:posOffset>
              </wp:positionV>
              <wp:extent cx="6858000" cy="859536"/>
              <wp:effectExtent l="0" t="0" r="0" b="0"/>
              <wp:wrapNone/>
              <wp:docPr id="15" name="Rectángulo">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11F0C059" id="Rectángulo" o:spid="_x0000_s1026" alt="&quot;&quot;" style="position:absolute;margin-left:-6.6pt;margin-top:12pt;width:540pt;height:67.7pt;z-index:-25163776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" fillcolor="#264d2b [3204]" stroked="f" strokeweight="1pt">
              <v:stroke miterlimit="4"/>
              <v:textbox inset="3pt,3pt,3pt,3pt"/>
              <w10:wrap anchorx="margin" anchory="page"/>
            </v:rect>
          </w:pict>
        </mc:Fallback>
      </mc:AlternateContent>
    </w:r>
  </w:p>
  <w:p w14:paraId="3B664D68" w14:textId="7FE33FB1" w:rsidR="008E546C" w:rsidRDefault="008E546C" w:rsidP="00753337">
    <w:pPr>
      <w:pStyle w:val="Encabezado"/>
    </w:pPr>
  </w:p>
  <w:p w14:paraId="4B46801D" w14:textId="5B4AE894" w:rsidR="008E546C" w:rsidRPr="00753337" w:rsidRDefault="008E546C" w:rsidP="0075333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919AC" w14:textId="77777777" w:rsidR="001D7E33" w:rsidRDefault="00753337">
    <w:pPr>
      <w:pStyle w:val="Encabezado"/>
    </w:pPr>
    <w:r w:rsidRPr="00FF652B">
      <w:rPr>
        <w:noProof/>
        <w:lang w:bidi="es-ES"/>
      </w:rPr>
      <mc:AlternateContent>
        <mc:Choice Requires="wpg">
          <w:drawing>
            <wp:anchor distT="0" distB="0" distL="114300" distR="114300" simplePos="0" relativeHeight="251670528" behindDoc="0" locked="0" layoutInCell="1" allowOverlap="1" wp14:anchorId="3C5AD1E0" wp14:editId="03325F30">
              <wp:simplePos x="0" y="0"/>
              <wp:positionH relativeFrom="page">
                <wp:align>center</wp:align>
              </wp:positionH>
              <wp:positionV relativeFrom="page">
                <wp:align>top</wp:align>
              </wp:positionV>
              <wp:extent cx="6858000" cy="6391656"/>
              <wp:effectExtent l="0" t="0" r="0" b="9525"/>
              <wp:wrapNone/>
              <wp:docPr id="10" name="Grupo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6391656"/>
                        <a:chOff x="0" y="0"/>
                        <a:chExt cx="6858000" cy="6390178"/>
                      </a:xfrm>
                    </wpg:grpSpPr>
                    <wps:wsp>
                      <wps:cNvPr id="27" name="Rectángulo"/>
                      <wps:cNvSpPr/>
                      <wps:spPr>
                        <a:xfrm>
                          <a:off x="0" y="55418"/>
                          <a:ext cx="6858000" cy="6334760"/>
                        </a:xfrm>
                        <a:prstGeom prst="rect">
                          <a:avLst/>
                        </a:prstGeom>
                        <a:solidFill>
                          <a:schemeClr val="accent1"/>
                        </a:solidFill>
                        <a:ln w="12700">
                          <a:miter lim="400000"/>
                        </a:ln>
                      </wps:spPr>
                      <wps:bodyPr lIns="38100" tIns="38100" rIns="38100" bIns="38100" anchor="ctr"/>
                    </wps:wsp>
                    <wps:wsp>
                      <wps:cNvPr id="29" name="Forma"/>
                      <wps:cNvSpPr/>
                      <wps:spPr>
                        <a:xfrm>
                          <a:off x="0" y="0"/>
                          <a:ext cx="6858000" cy="2933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18982"/>
                              </a:lnTo>
                              <a:lnTo>
                                <a:pt x="0" y="18982"/>
                              </a:lnTo>
                              <a:lnTo>
                                <a:pt x="0" y="21600"/>
                              </a:lnTo>
                              <a:close/>
                              <a:moveTo>
                                <a:pt x="0" y="0"/>
                              </a:moveTo>
                              <a:lnTo>
                                <a:pt x="0" y="16364"/>
                              </a:lnTo>
                              <a:lnTo>
                                <a:pt x="21600" y="16364"/>
                              </a:lnTo>
                              <a:lnTo>
                                <a:pt x="21600" y="0"/>
                              </a:lnTo>
                              <a:lnTo>
                                <a:pt x="0" y="0"/>
                              </a:lnTo>
                              <a:close/>
                            </a:path>
                          </a:pathLst>
                        </a:custGeom>
                        <a:solidFill>
                          <a:schemeClr val="accent2"/>
                        </a:solidFill>
                        <a:ln w="12700">
                          <a:miter lim="400000"/>
                        </a:ln>
                      </wps:spPr>
                      <wps:bodyPr lIns="38100" tIns="38100" rIns="38100" bIns="38100" anchor="ctr"/>
                    </wps:wsp>
                    <pic:pic xmlns:pic="http://schemas.openxmlformats.org/drawingml/2006/picture">
                      <pic:nvPicPr>
                        <pic:cNvPr id="5" name="Imagen 2" descr="forma abstracta">
                          <a:extLst>
                            <a:ext uri="{FF2B5EF4-FFF2-40B4-BE49-F238E27FC236}">
                              <a16:creationId xmlns:a16="http://schemas.microsoft.com/office/drawing/2014/main" id="{E7AFDFC4-49C3-CC4F-9D3F-E70B87714420}"/>
                            </a:ext>
                          </a:extLst>
                        </pic:cNvPr>
                        <pic:cNvPicPr>
                          <a:picLocks noChangeAspect="1"/>
                        </pic:cNvPicPr>
                      </pic:nvPicPr>
                      <pic:blipFill>
                        <a:blip r:embed="rId1">
                          <a:duotone>
                            <a:prstClr val="black"/>
                            <a:schemeClr val="accent2">
                              <a:lumMod val="20000"/>
                              <a:lumOff val="80000"/>
                              <a:tint val="45000"/>
                              <a:satMod val="400000"/>
                            </a:schemeClr>
                          </a:duotone>
                          <a:extLst>
                            <a:ext uri="{28A0092B-C50C-407E-A947-70E740481C1C}">
                              <a14:useLocalDpi xmlns:a14="http://schemas.microsoft.com/office/drawing/2010/main" val="0"/>
                            </a:ext>
                          </a:extLst>
                        </a:blip>
                        <a:stretch>
                          <a:fillRect/>
                        </a:stretch>
                      </pic:blipFill>
                      <pic:spPr bwMode="auto">
                        <a:xfrm>
                          <a:off x="214924" y="1349268"/>
                          <a:ext cx="6284006" cy="4712316"/>
                        </a:xfrm>
                        <a:prstGeom prst="rtTriangle">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DBA2981" id="Grupo 10" o:spid="_x0000_s1026" alt="&quot;&quot;" style="position:absolute;margin-left:0;margin-top:0;width:540pt;height:503.3pt;z-index:251670528;mso-position-horizontal:center;mso-position-horizontal-relative:page;mso-position-vertical:top;mso-position-vertical-relative:page;mso-width-relative:margin;mso-height-relative:margin" coordsize="68580,639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">
              <v:rect id="Rectángulo" o:spid="_x0000_s1027" style="position:absolute;top:554;width:68580;height:6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" fillcolor="#264d2b [3204]" stroked="f" strokeweight="1pt">
                <v:stroke miterlimit="4"/>
                <v:textbox inset="3pt,3pt,3pt,3pt"/>
              </v:rect>
              <v:shape id="Forma" o:spid="_x0000_s1028" style="position:absolute;width:68580;height:29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" path="m,21600r21600,l21600,18982,,18982r,2618xm,l,16364r21600,l21600,,,xe" fillcolor="#60b966 [3205]" stroked="f" strokeweight="1pt">
                <v:stroke miterlimit="4" joinstyle="miter"/>
                <v:path arrowok="t" o:extrusionok="f" o:connecttype="custom" o:connectlocs="3429000,146685;3429000,146685;3429000,146685;3429000,146685" o:connectangles="0,90,180,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alt="forma abstracta" style="position:absolute;left:2149;top:13492;width:62840;height:47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">
                <v:imagedata r:id="rId2" o:title="forma abstracta" recolortarget="black"/>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5B0"/>
    <w:multiLevelType w:val="hybridMultilevel"/>
    <w:tmpl w:val="08866F0C"/>
    <w:lvl w:ilvl="0" w:tplc="87869B7E">
      <w:start w:val="1"/>
      <w:numFmt w:val="bullet"/>
      <w:pStyle w:val="Vietadegrfico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37F5E"/>
    <w:multiLevelType w:val="hybridMultilevel"/>
    <w:tmpl w:val="65BC4ECE"/>
    <w:lvl w:ilvl="0" w:tplc="ACACE082">
      <w:start w:val="3"/>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21B0354"/>
    <w:multiLevelType w:val="hybridMultilevel"/>
    <w:tmpl w:val="A1281CDC"/>
    <w:lvl w:ilvl="0" w:tplc="AEA2F03A">
      <w:start w:val="1"/>
      <w:numFmt w:val="bullet"/>
      <w:pStyle w:val="Vietadegrfico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336AB"/>
    <w:multiLevelType w:val="multilevel"/>
    <w:tmpl w:val="04466038"/>
    <w:lvl w:ilvl="0">
      <w:start w:val="2"/>
      <w:numFmt w:val="decimal"/>
      <w:lvlText w:val="%1"/>
      <w:lvlJc w:val="left"/>
      <w:pPr>
        <w:ind w:left="504" w:hanging="504"/>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15:restartNumberingAfterBreak="0">
    <w:nsid w:val="08B23B8B"/>
    <w:multiLevelType w:val="hybridMultilevel"/>
    <w:tmpl w:val="E130A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A073EB"/>
    <w:multiLevelType w:val="hybridMultilevel"/>
    <w:tmpl w:val="8604AC5A"/>
    <w:lvl w:ilvl="0" w:tplc="77348A66">
      <w:start w:val="1"/>
      <w:numFmt w:val="decimal"/>
      <w:pStyle w:val="Ttulodegrfico1"/>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A826B3"/>
    <w:multiLevelType w:val="multilevel"/>
    <w:tmpl w:val="8D0EBEC6"/>
    <w:lvl w:ilvl="0">
      <w:start w:val="1"/>
      <w:numFmt w:val="decimal"/>
      <w:lvlText w:val="%1."/>
      <w:lvlJc w:val="left"/>
      <w:pPr>
        <w:ind w:left="852" w:hanging="492"/>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 w15:restartNumberingAfterBreak="0">
    <w:nsid w:val="124B0716"/>
    <w:multiLevelType w:val="hybridMultilevel"/>
    <w:tmpl w:val="04768864"/>
    <w:lvl w:ilvl="0" w:tplc="67DE1AF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2504A6D"/>
    <w:multiLevelType w:val="hybridMultilevel"/>
    <w:tmpl w:val="04BC1540"/>
    <w:lvl w:ilvl="0" w:tplc="ACACE082">
      <w:start w:val="3"/>
      <w:numFmt w:val="bullet"/>
      <w:lvlText w:val="-"/>
      <w:lvlJc w:val="left"/>
      <w:pPr>
        <w:ind w:left="2520" w:hanging="360"/>
      </w:pPr>
      <w:rPr>
        <w:rFonts w:ascii="Arial" w:eastAsiaTheme="minorHAnsi" w:hAnsi="Arial" w:cs="Aria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136129DB"/>
    <w:multiLevelType w:val="multilevel"/>
    <w:tmpl w:val="B3149912"/>
    <w:lvl w:ilvl="0">
      <w:start w:val="3"/>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0" w15:restartNumberingAfterBreak="0">
    <w:nsid w:val="1A277AFC"/>
    <w:multiLevelType w:val="hybridMultilevel"/>
    <w:tmpl w:val="22A46128"/>
    <w:lvl w:ilvl="0" w:tplc="94AE65E6">
      <w:start w:val="1"/>
      <w:numFmt w:val="bullet"/>
      <w:pStyle w:val="Vietadegrfico"/>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BD4A9C"/>
    <w:multiLevelType w:val="multilevel"/>
    <w:tmpl w:val="EA961916"/>
    <w:lvl w:ilvl="0">
      <w:start w:val="2"/>
      <w:numFmt w:val="decimal"/>
      <w:lvlText w:val="%1"/>
      <w:lvlJc w:val="left"/>
      <w:pPr>
        <w:ind w:left="504" w:hanging="50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1C3547C4"/>
    <w:multiLevelType w:val="hybridMultilevel"/>
    <w:tmpl w:val="D0644C9E"/>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63C8E"/>
    <w:multiLevelType w:val="multilevel"/>
    <w:tmpl w:val="24FE79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E456F0B"/>
    <w:multiLevelType w:val="hybridMultilevel"/>
    <w:tmpl w:val="8640E514"/>
    <w:lvl w:ilvl="0" w:tplc="88EC3A6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794084"/>
    <w:multiLevelType w:val="multilevel"/>
    <w:tmpl w:val="04466038"/>
    <w:lvl w:ilvl="0">
      <w:start w:val="2"/>
      <w:numFmt w:val="decimal"/>
      <w:lvlText w:val="%1"/>
      <w:lvlJc w:val="left"/>
      <w:pPr>
        <w:ind w:left="504" w:hanging="504"/>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6" w15:restartNumberingAfterBreak="0">
    <w:nsid w:val="27BE5D17"/>
    <w:multiLevelType w:val="hybridMultilevel"/>
    <w:tmpl w:val="0F4A044E"/>
    <w:lvl w:ilvl="0" w:tplc="04090001">
      <w:start w:val="1"/>
      <w:numFmt w:val="bullet"/>
      <w:lvlText w:val=""/>
      <w:lvlJc w:val="left"/>
      <w:pPr>
        <w:ind w:left="360" w:hanging="360"/>
      </w:pPr>
      <w:rPr>
        <w:rFonts w:ascii="Symbol" w:hAnsi="Symbol" w:hint="default"/>
      </w:rPr>
    </w:lvl>
    <w:lvl w:ilvl="1" w:tplc="6C02EFCE">
      <w:numFmt w:val="bullet"/>
      <w:lvlText w:val="•"/>
      <w:lvlJc w:val="left"/>
      <w:pPr>
        <w:ind w:left="1440" w:hanging="72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AEA1B3D"/>
    <w:multiLevelType w:val="hybridMultilevel"/>
    <w:tmpl w:val="3B2A0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BB0499B"/>
    <w:multiLevelType w:val="multilevel"/>
    <w:tmpl w:val="04466038"/>
    <w:lvl w:ilvl="0">
      <w:start w:val="2"/>
      <w:numFmt w:val="decimal"/>
      <w:lvlText w:val="%1"/>
      <w:lvlJc w:val="left"/>
      <w:pPr>
        <w:ind w:left="504" w:hanging="504"/>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9" w15:restartNumberingAfterBreak="0">
    <w:nsid w:val="2D9448EF"/>
    <w:multiLevelType w:val="hybridMultilevel"/>
    <w:tmpl w:val="20941740"/>
    <w:lvl w:ilvl="0" w:tplc="5F42D17E">
      <w:start w:val="1"/>
      <w:numFmt w:val="bullet"/>
      <w:pStyle w:val="Vietadegrfico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1545F2"/>
    <w:multiLevelType w:val="multilevel"/>
    <w:tmpl w:val="04466038"/>
    <w:lvl w:ilvl="0">
      <w:start w:val="2"/>
      <w:numFmt w:val="decimal"/>
      <w:lvlText w:val="%1"/>
      <w:lvlJc w:val="left"/>
      <w:pPr>
        <w:ind w:left="504" w:hanging="504"/>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1" w15:restartNumberingAfterBreak="0">
    <w:nsid w:val="342B1AE4"/>
    <w:multiLevelType w:val="hybridMultilevel"/>
    <w:tmpl w:val="AB3803B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391A49A8"/>
    <w:multiLevelType w:val="multilevel"/>
    <w:tmpl w:val="04466038"/>
    <w:lvl w:ilvl="0">
      <w:start w:val="2"/>
      <w:numFmt w:val="decimal"/>
      <w:lvlText w:val="%1"/>
      <w:lvlJc w:val="left"/>
      <w:pPr>
        <w:ind w:left="504" w:hanging="504"/>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3" w15:restartNumberingAfterBreak="0">
    <w:nsid w:val="3A6A29F2"/>
    <w:multiLevelType w:val="multilevel"/>
    <w:tmpl w:val="DB32B796"/>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4" w15:restartNumberingAfterBreak="0">
    <w:nsid w:val="3BDC222B"/>
    <w:multiLevelType w:val="hybridMultilevel"/>
    <w:tmpl w:val="1CCE7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095000"/>
    <w:multiLevelType w:val="hybridMultilevel"/>
    <w:tmpl w:val="2974AAF2"/>
    <w:lvl w:ilvl="0" w:tplc="98EAAF0A">
      <w:start w:val="1"/>
      <w:numFmt w:val="bullet"/>
      <w:lvlText w:val=""/>
      <w:lvlJc w:val="left"/>
      <w:pPr>
        <w:ind w:left="530" w:hanging="360"/>
      </w:pPr>
      <w:rPr>
        <w:rFonts w:ascii="Symbol" w:hAnsi="Symbol" w:hint="default"/>
        <w:color w:val="60B966"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61F89"/>
    <w:multiLevelType w:val="multilevel"/>
    <w:tmpl w:val="8D0EBEC6"/>
    <w:lvl w:ilvl="0">
      <w:start w:val="1"/>
      <w:numFmt w:val="decimal"/>
      <w:lvlText w:val="%1."/>
      <w:lvlJc w:val="left"/>
      <w:pPr>
        <w:ind w:left="852" w:hanging="492"/>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7" w15:restartNumberingAfterBreak="0">
    <w:nsid w:val="4B385DE7"/>
    <w:multiLevelType w:val="hybridMultilevel"/>
    <w:tmpl w:val="68CA9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0E397A"/>
    <w:multiLevelType w:val="hybridMultilevel"/>
    <w:tmpl w:val="1A22FF1E"/>
    <w:lvl w:ilvl="0" w:tplc="E3B4F41A">
      <w:start w:val="1"/>
      <w:numFmt w:val="decimal"/>
      <w:pStyle w:val="Prrafodelista"/>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41A3D3B"/>
    <w:multiLevelType w:val="hybridMultilevel"/>
    <w:tmpl w:val="80D4B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6C0100"/>
    <w:multiLevelType w:val="hybridMultilevel"/>
    <w:tmpl w:val="BF50EE54"/>
    <w:lvl w:ilvl="0" w:tplc="C7C2E86A">
      <w:start w:val="1"/>
      <w:numFmt w:val="decimal"/>
      <w:lvlText w:val="%1."/>
      <w:lvlJc w:val="left"/>
      <w:pPr>
        <w:ind w:left="720" w:hanging="360"/>
      </w:pPr>
      <w:rPr>
        <w:rFonts w:eastAsiaTheme="minorHAnsi" w:cs="Times New Roman (Body CS)" w:hint="default"/>
        <w:color w:val="0000FF" w:themeColor="hyperlink"/>
        <w:sz w:val="32"/>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B760BC7"/>
    <w:multiLevelType w:val="hybridMultilevel"/>
    <w:tmpl w:val="FBE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561039"/>
    <w:multiLevelType w:val="hybridMultilevel"/>
    <w:tmpl w:val="0718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75B92"/>
    <w:multiLevelType w:val="hybridMultilevel"/>
    <w:tmpl w:val="AE4AFC24"/>
    <w:lvl w:ilvl="0" w:tplc="4464FEF6">
      <w:start w:val="1"/>
      <w:numFmt w:val="bullet"/>
      <w:pStyle w:val="Vietas"/>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34" w15:restartNumberingAfterBreak="0">
    <w:nsid w:val="5DD17129"/>
    <w:multiLevelType w:val="hybridMultilevel"/>
    <w:tmpl w:val="1E94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9D08C4"/>
    <w:multiLevelType w:val="hybridMultilevel"/>
    <w:tmpl w:val="46326D84"/>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593C41"/>
    <w:multiLevelType w:val="multilevel"/>
    <w:tmpl w:val="A888EF94"/>
    <w:lvl w:ilvl="0">
      <w:start w:val="2"/>
      <w:numFmt w:val="decimal"/>
      <w:lvlText w:val="%1"/>
      <w:lvlJc w:val="left"/>
      <w:pPr>
        <w:ind w:left="804" w:hanging="804"/>
      </w:pPr>
      <w:rPr>
        <w:rFonts w:hint="default"/>
      </w:rPr>
    </w:lvl>
    <w:lvl w:ilvl="1">
      <w:start w:val="2"/>
      <w:numFmt w:val="decimal"/>
      <w:lvlText w:val="%1.%2"/>
      <w:lvlJc w:val="left"/>
      <w:pPr>
        <w:ind w:left="1164" w:hanging="804"/>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7" w15:restartNumberingAfterBreak="0">
    <w:nsid w:val="64F42634"/>
    <w:multiLevelType w:val="multilevel"/>
    <w:tmpl w:val="B3149912"/>
    <w:lvl w:ilvl="0">
      <w:start w:val="3"/>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8" w15:restartNumberingAfterBreak="0">
    <w:nsid w:val="730F4D2C"/>
    <w:multiLevelType w:val="hybridMultilevel"/>
    <w:tmpl w:val="0D32A1E0"/>
    <w:lvl w:ilvl="0" w:tplc="88EC3A6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555907"/>
    <w:multiLevelType w:val="multilevel"/>
    <w:tmpl w:val="04466038"/>
    <w:lvl w:ilvl="0">
      <w:start w:val="2"/>
      <w:numFmt w:val="decimal"/>
      <w:lvlText w:val="%1"/>
      <w:lvlJc w:val="left"/>
      <w:pPr>
        <w:ind w:left="504" w:hanging="504"/>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0" w15:restartNumberingAfterBreak="0">
    <w:nsid w:val="7AAB562D"/>
    <w:multiLevelType w:val="hybridMultilevel"/>
    <w:tmpl w:val="8A569662"/>
    <w:lvl w:ilvl="0" w:tplc="0A86350C">
      <w:start w:val="2"/>
      <w:numFmt w:val="bullet"/>
      <w:lvlText w:val="-"/>
      <w:lvlJc w:val="left"/>
      <w:pPr>
        <w:ind w:left="1800" w:hanging="360"/>
      </w:pPr>
      <w:rPr>
        <w:rFonts w:ascii="Arial" w:eastAsiaTheme="minorHAnsi" w:hAnsi="Arial"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484587647">
    <w:abstractNumId w:val="32"/>
  </w:num>
  <w:num w:numId="2" w16cid:durableId="912859141">
    <w:abstractNumId w:val="38"/>
  </w:num>
  <w:num w:numId="3" w16cid:durableId="93985197">
    <w:abstractNumId w:val="14"/>
  </w:num>
  <w:num w:numId="4" w16cid:durableId="1779711504">
    <w:abstractNumId w:val="17"/>
  </w:num>
  <w:num w:numId="5" w16cid:durableId="1022051610">
    <w:abstractNumId w:val="16"/>
  </w:num>
  <w:num w:numId="6" w16cid:durableId="2075347452">
    <w:abstractNumId w:val="4"/>
  </w:num>
  <w:num w:numId="7" w16cid:durableId="436485291">
    <w:abstractNumId w:val="34"/>
  </w:num>
  <w:num w:numId="8" w16cid:durableId="1887181839">
    <w:abstractNumId w:val="27"/>
  </w:num>
  <w:num w:numId="9" w16cid:durableId="258149651">
    <w:abstractNumId w:val="31"/>
  </w:num>
  <w:num w:numId="10" w16cid:durableId="1263345323">
    <w:abstractNumId w:val="29"/>
  </w:num>
  <w:num w:numId="11" w16cid:durableId="1367219444">
    <w:abstractNumId w:val="24"/>
  </w:num>
  <w:num w:numId="12" w16cid:durableId="1477069950">
    <w:abstractNumId w:val="35"/>
  </w:num>
  <w:num w:numId="13" w16cid:durableId="1225949089">
    <w:abstractNumId w:val="12"/>
  </w:num>
  <w:num w:numId="14" w16cid:durableId="854998667">
    <w:abstractNumId w:val="28"/>
  </w:num>
  <w:num w:numId="15" w16cid:durableId="778187633">
    <w:abstractNumId w:val="25"/>
  </w:num>
  <w:num w:numId="16" w16cid:durableId="1508442857">
    <w:abstractNumId w:val="13"/>
  </w:num>
  <w:num w:numId="17" w16cid:durableId="529103108">
    <w:abstractNumId w:val="25"/>
  </w:num>
  <w:num w:numId="18" w16cid:durableId="1400326841">
    <w:abstractNumId w:val="33"/>
  </w:num>
  <w:num w:numId="19" w16cid:durableId="80831146">
    <w:abstractNumId w:val="10"/>
  </w:num>
  <w:num w:numId="20" w16cid:durableId="2042046507">
    <w:abstractNumId w:val="2"/>
  </w:num>
  <w:num w:numId="21" w16cid:durableId="1836720776">
    <w:abstractNumId w:val="19"/>
  </w:num>
  <w:num w:numId="22" w16cid:durableId="1706447187">
    <w:abstractNumId w:val="0"/>
  </w:num>
  <w:num w:numId="23" w16cid:durableId="222255764">
    <w:abstractNumId w:val="5"/>
  </w:num>
  <w:num w:numId="24" w16cid:durableId="598686384">
    <w:abstractNumId w:val="7"/>
  </w:num>
  <w:num w:numId="25" w16cid:durableId="1028094867">
    <w:abstractNumId w:val="6"/>
  </w:num>
  <w:num w:numId="26" w16cid:durableId="2017925824">
    <w:abstractNumId w:val="26"/>
  </w:num>
  <w:num w:numId="27" w16cid:durableId="1908225608">
    <w:abstractNumId w:val="22"/>
  </w:num>
  <w:num w:numId="28" w16cid:durableId="1226791872">
    <w:abstractNumId w:val="23"/>
  </w:num>
  <w:num w:numId="29" w16cid:durableId="1527671904">
    <w:abstractNumId w:val="15"/>
  </w:num>
  <w:num w:numId="30" w16cid:durableId="2016959525">
    <w:abstractNumId w:val="3"/>
  </w:num>
  <w:num w:numId="31" w16cid:durableId="1076518717">
    <w:abstractNumId w:val="36"/>
  </w:num>
  <w:num w:numId="32" w16cid:durableId="452747171">
    <w:abstractNumId w:val="39"/>
  </w:num>
  <w:num w:numId="33" w16cid:durableId="142702515">
    <w:abstractNumId w:val="30"/>
  </w:num>
  <w:num w:numId="34" w16cid:durableId="308172682">
    <w:abstractNumId w:val="20"/>
  </w:num>
  <w:num w:numId="35" w16cid:durableId="1686639821">
    <w:abstractNumId w:val="11"/>
  </w:num>
  <w:num w:numId="36" w16cid:durableId="321008721">
    <w:abstractNumId w:val="18"/>
  </w:num>
  <w:num w:numId="37" w16cid:durableId="1550606499">
    <w:abstractNumId w:val="40"/>
  </w:num>
  <w:num w:numId="38" w16cid:durableId="1720548479">
    <w:abstractNumId w:val="1"/>
  </w:num>
  <w:num w:numId="39" w16cid:durableId="936257361">
    <w:abstractNumId w:val="8"/>
  </w:num>
  <w:num w:numId="40" w16cid:durableId="1583219615">
    <w:abstractNumId w:val="37"/>
  </w:num>
  <w:num w:numId="41" w16cid:durableId="1717268041">
    <w:abstractNumId w:val="9"/>
  </w:num>
  <w:num w:numId="42" w16cid:durableId="7520516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A0C"/>
    <w:rsid w:val="000048CB"/>
    <w:rsid w:val="00033D13"/>
    <w:rsid w:val="00036E69"/>
    <w:rsid w:val="00070911"/>
    <w:rsid w:val="0007095A"/>
    <w:rsid w:val="000750AF"/>
    <w:rsid w:val="000801FF"/>
    <w:rsid w:val="000932E3"/>
    <w:rsid w:val="000A7CCA"/>
    <w:rsid w:val="000D5219"/>
    <w:rsid w:val="000D7B5F"/>
    <w:rsid w:val="000F6C90"/>
    <w:rsid w:val="0011088D"/>
    <w:rsid w:val="00126290"/>
    <w:rsid w:val="001336DF"/>
    <w:rsid w:val="00135DEF"/>
    <w:rsid w:val="0014729A"/>
    <w:rsid w:val="00147FA4"/>
    <w:rsid w:val="00167628"/>
    <w:rsid w:val="00174F40"/>
    <w:rsid w:val="00180B5F"/>
    <w:rsid w:val="00180ECD"/>
    <w:rsid w:val="00191D63"/>
    <w:rsid w:val="001A2376"/>
    <w:rsid w:val="001A3F3A"/>
    <w:rsid w:val="001B0EDC"/>
    <w:rsid w:val="001D5B2D"/>
    <w:rsid w:val="001D7E33"/>
    <w:rsid w:val="001F5AE4"/>
    <w:rsid w:val="00201773"/>
    <w:rsid w:val="00213709"/>
    <w:rsid w:val="00233C92"/>
    <w:rsid w:val="00234E48"/>
    <w:rsid w:val="0024119E"/>
    <w:rsid w:val="00241A86"/>
    <w:rsid w:val="00256988"/>
    <w:rsid w:val="00261B07"/>
    <w:rsid w:val="00276F32"/>
    <w:rsid w:val="00277281"/>
    <w:rsid w:val="0029115B"/>
    <w:rsid w:val="00297A58"/>
    <w:rsid w:val="002A3ED7"/>
    <w:rsid w:val="002B64CC"/>
    <w:rsid w:val="002B7059"/>
    <w:rsid w:val="002D3DBF"/>
    <w:rsid w:val="002E0883"/>
    <w:rsid w:val="003114B9"/>
    <w:rsid w:val="00311990"/>
    <w:rsid w:val="003248C7"/>
    <w:rsid w:val="003320D6"/>
    <w:rsid w:val="00377792"/>
    <w:rsid w:val="003A1D1F"/>
    <w:rsid w:val="003C4033"/>
    <w:rsid w:val="00404562"/>
    <w:rsid w:val="004120C2"/>
    <w:rsid w:val="00412827"/>
    <w:rsid w:val="00435F2E"/>
    <w:rsid w:val="00436C33"/>
    <w:rsid w:val="00450A1B"/>
    <w:rsid w:val="00450BBB"/>
    <w:rsid w:val="00470B4C"/>
    <w:rsid w:val="00472875"/>
    <w:rsid w:val="004A65CB"/>
    <w:rsid w:val="004A73EB"/>
    <w:rsid w:val="004B647F"/>
    <w:rsid w:val="004C32B5"/>
    <w:rsid w:val="004C595B"/>
    <w:rsid w:val="004E2FE1"/>
    <w:rsid w:val="004E3D8D"/>
    <w:rsid w:val="00513443"/>
    <w:rsid w:val="00522168"/>
    <w:rsid w:val="0052786C"/>
    <w:rsid w:val="005426A5"/>
    <w:rsid w:val="005B45F0"/>
    <w:rsid w:val="005D1141"/>
    <w:rsid w:val="005D3ADE"/>
    <w:rsid w:val="005E6AAF"/>
    <w:rsid w:val="00622D1C"/>
    <w:rsid w:val="00631541"/>
    <w:rsid w:val="00663A5E"/>
    <w:rsid w:val="00681386"/>
    <w:rsid w:val="00684E08"/>
    <w:rsid w:val="006B2F2B"/>
    <w:rsid w:val="006B7A0C"/>
    <w:rsid w:val="00701D7A"/>
    <w:rsid w:val="00714A9A"/>
    <w:rsid w:val="007156BB"/>
    <w:rsid w:val="00751BCB"/>
    <w:rsid w:val="00753337"/>
    <w:rsid w:val="00755581"/>
    <w:rsid w:val="007630F2"/>
    <w:rsid w:val="00777712"/>
    <w:rsid w:val="007A4B7E"/>
    <w:rsid w:val="007C4A61"/>
    <w:rsid w:val="007D34D0"/>
    <w:rsid w:val="007D7140"/>
    <w:rsid w:val="007E3455"/>
    <w:rsid w:val="007F1E4B"/>
    <w:rsid w:val="00803C56"/>
    <w:rsid w:val="0080551C"/>
    <w:rsid w:val="00817206"/>
    <w:rsid w:val="00824D55"/>
    <w:rsid w:val="00844BB0"/>
    <w:rsid w:val="00852BBD"/>
    <w:rsid w:val="008678B7"/>
    <w:rsid w:val="00874D6E"/>
    <w:rsid w:val="0088045F"/>
    <w:rsid w:val="008B25D4"/>
    <w:rsid w:val="008B381F"/>
    <w:rsid w:val="008B4C0A"/>
    <w:rsid w:val="008C7155"/>
    <w:rsid w:val="008E3F61"/>
    <w:rsid w:val="008E546C"/>
    <w:rsid w:val="008F1194"/>
    <w:rsid w:val="009210EA"/>
    <w:rsid w:val="009358CF"/>
    <w:rsid w:val="00935DD1"/>
    <w:rsid w:val="00947E4B"/>
    <w:rsid w:val="0096293C"/>
    <w:rsid w:val="00974A50"/>
    <w:rsid w:val="00977596"/>
    <w:rsid w:val="009A0C36"/>
    <w:rsid w:val="009A22BF"/>
    <w:rsid w:val="009B7172"/>
    <w:rsid w:val="009C31D9"/>
    <w:rsid w:val="009C566A"/>
    <w:rsid w:val="009D73FB"/>
    <w:rsid w:val="009E4B73"/>
    <w:rsid w:val="009F61AA"/>
    <w:rsid w:val="00A119C5"/>
    <w:rsid w:val="00A1430A"/>
    <w:rsid w:val="00A43F3A"/>
    <w:rsid w:val="00A65F6C"/>
    <w:rsid w:val="00A95895"/>
    <w:rsid w:val="00AB3330"/>
    <w:rsid w:val="00AC11E8"/>
    <w:rsid w:val="00B03AA5"/>
    <w:rsid w:val="00B04624"/>
    <w:rsid w:val="00B2042F"/>
    <w:rsid w:val="00B645F6"/>
    <w:rsid w:val="00B67689"/>
    <w:rsid w:val="00B91A00"/>
    <w:rsid w:val="00BB2437"/>
    <w:rsid w:val="00BE47D9"/>
    <w:rsid w:val="00BF7456"/>
    <w:rsid w:val="00C026D3"/>
    <w:rsid w:val="00C76982"/>
    <w:rsid w:val="00C81DE1"/>
    <w:rsid w:val="00C8352D"/>
    <w:rsid w:val="00C84553"/>
    <w:rsid w:val="00C97115"/>
    <w:rsid w:val="00CB11D3"/>
    <w:rsid w:val="00CB4DD3"/>
    <w:rsid w:val="00CD7D62"/>
    <w:rsid w:val="00CE03B5"/>
    <w:rsid w:val="00CF147C"/>
    <w:rsid w:val="00D11E77"/>
    <w:rsid w:val="00D30F4A"/>
    <w:rsid w:val="00D34AE4"/>
    <w:rsid w:val="00D50D82"/>
    <w:rsid w:val="00D50E05"/>
    <w:rsid w:val="00D5153F"/>
    <w:rsid w:val="00D707E4"/>
    <w:rsid w:val="00D71C9E"/>
    <w:rsid w:val="00D762CC"/>
    <w:rsid w:val="00DB5D66"/>
    <w:rsid w:val="00E01DAD"/>
    <w:rsid w:val="00E231A0"/>
    <w:rsid w:val="00E25BC6"/>
    <w:rsid w:val="00E32A26"/>
    <w:rsid w:val="00E61D53"/>
    <w:rsid w:val="00E629CB"/>
    <w:rsid w:val="00E6359D"/>
    <w:rsid w:val="00E667B3"/>
    <w:rsid w:val="00E80F7D"/>
    <w:rsid w:val="00E82221"/>
    <w:rsid w:val="00EA1406"/>
    <w:rsid w:val="00EA60B3"/>
    <w:rsid w:val="00EE6053"/>
    <w:rsid w:val="00EF6D9A"/>
    <w:rsid w:val="00F02445"/>
    <w:rsid w:val="00F26EB3"/>
    <w:rsid w:val="00F461E2"/>
    <w:rsid w:val="00F53883"/>
    <w:rsid w:val="00F60CF0"/>
    <w:rsid w:val="00F71FA0"/>
    <w:rsid w:val="00F823AD"/>
    <w:rsid w:val="00F90CA2"/>
    <w:rsid w:val="00F91EE6"/>
    <w:rsid w:val="00F94789"/>
    <w:rsid w:val="00FB1147"/>
    <w:rsid w:val="00FB13F4"/>
    <w:rsid w:val="00FC6307"/>
    <w:rsid w:val="00FC6ECB"/>
    <w:rsid w:val="00FE76AF"/>
    <w:rsid w:val="00FF1DDE"/>
    <w:rsid w:val="00FF6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CC72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qFormat/>
    <w:rsid w:val="008678B7"/>
    <w:pPr>
      <w:spacing w:after="240" w:line="240" w:lineRule="auto"/>
      <w:ind w:left="720"/>
    </w:pPr>
    <w:rPr>
      <w:rFonts w:cs="Times New Roman (Body CS)"/>
      <w:color w:val="000000" w:themeColor="text1"/>
      <w:sz w:val="32"/>
    </w:rPr>
  </w:style>
  <w:style w:type="paragraph" w:styleId="Ttulo1">
    <w:name w:val="heading 1"/>
    <w:basedOn w:val="Normal"/>
    <w:next w:val="Normal"/>
    <w:link w:val="Ttulo1Car"/>
    <w:uiPriority w:val="2"/>
    <w:qFormat/>
    <w:rsid w:val="00874D6E"/>
    <w:pPr>
      <w:keepNext/>
      <w:keepLines/>
      <w:spacing w:before="240" w:after="0"/>
      <w:outlineLvl w:val="0"/>
    </w:pPr>
    <w:rPr>
      <w:rFonts w:eastAsiaTheme="majorEastAsia" w:cstheme="majorBidi"/>
      <w:b/>
      <w:color w:val="1C3920" w:themeColor="accent1" w:themeShade="BF"/>
      <w:sz w:val="44"/>
      <w:szCs w:val="32"/>
    </w:rPr>
  </w:style>
  <w:style w:type="paragraph" w:styleId="Ttulo2">
    <w:name w:val="heading 2"/>
    <w:basedOn w:val="Normal"/>
    <w:next w:val="Normal"/>
    <w:link w:val="Ttulo2Car"/>
    <w:uiPriority w:val="9"/>
    <w:semiHidden/>
    <w:qFormat/>
    <w:rsid w:val="00DB5D66"/>
    <w:pPr>
      <w:keepNext/>
      <w:keepLines/>
      <w:spacing w:before="40" w:after="0"/>
      <w:outlineLvl w:val="1"/>
    </w:pPr>
    <w:rPr>
      <w:rFonts w:asciiTheme="majorHAnsi" w:eastAsiaTheme="majorEastAsia" w:hAnsiTheme="majorHAnsi" w:cstheme="majorBidi"/>
      <w:color w:val="1C3920"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rsid w:val="001B0EDC"/>
    <w:pPr>
      <w:spacing w:after="0"/>
    </w:pPr>
  </w:style>
  <w:style w:type="character" w:customStyle="1" w:styleId="EncabezadoCar">
    <w:name w:val="Encabezado Car"/>
    <w:basedOn w:val="Fuentedeprrafopredeter"/>
    <w:link w:val="Encabezado"/>
    <w:uiPriority w:val="99"/>
    <w:semiHidden/>
    <w:rsid w:val="001B0EDC"/>
    <w:rPr>
      <w:rFonts w:cs="Times New Roman (Body CS)"/>
      <w:color w:val="000000" w:themeColor="text1"/>
    </w:rPr>
  </w:style>
  <w:style w:type="paragraph" w:styleId="Piedepgina">
    <w:name w:val="footer"/>
    <w:basedOn w:val="Normal"/>
    <w:link w:val="PiedepginaCar"/>
    <w:uiPriority w:val="99"/>
    <w:rsid w:val="001B0EDC"/>
    <w:pPr>
      <w:spacing w:after="0"/>
    </w:pPr>
    <w:rPr>
      <w:color w:val="FFFFFF" w:themeColor="background1"/>
    </w:rPr>
  </w:style>
  <w:style w:type="character" w:customStyle="1" w:styleId="PiedepginaCar">
    <w:name w:val="Pie de página Car"/>
    <w:basedOn w:val="Fuentedeprrafopredeter"/>
    <w:link w:val="Piedepgina"/>
    <w:uiPriority w:val="99"/>
    <w:rsid w:val="001B0EDC"/>
    <w:rPr>
      <w:rFonts w:cs="Times New Roman (Body CS)"/>
      <w:color w:val="FFFFFF" w:themeColor="background1"/>
    </w:rPr>
  </w:style>
  <w:style w:type="paragraph" w:styleId="Sinespaciado">
    <w:name w:val="No Spacing"/>
    <w:link w:val="SinespaciadoCar"/>
    <w:uiPriority w:val="1"/>
    <w:semiHidden/>
    <w:qFormat/>
    <w:rsid w:val="008F1194"/>
    <w:pPr>
      <w:spacing w:after="0" w:line="240" w:lineRule="auto"/>
    </w:pPr>
    <w:rPr>
      <w:rFonts w:eastAsiaTheme="minorEastAsia"/>
    </w:rPr>
  </w:style>
  <w:style w:type="character" w:customStyle="1" w:styleId="SinespaciadoCar">
    <w:name w:val="Sin espaciado Car"/>
    <w:basedOn w:val="Fuentedeprrafopredeter"/>
    <w:link w:val="Sinespaciado"/>
    <w:uiPriority w:val="1"/>
    <w:semiHidden/>
    <w:rsid w:val="00622D1C"/>
    <w:rPr>
      <w:rFonts w:eastAsiaTheme="minorEastAsia"/>
    </w:rPr>
  </w:style>
  <w:style w:type="paragraph" w:styleId="Prrafodelista">
    <w:name w:val="List Paragraph"/>
    <w:basedOn w:val="Normal"/>
    <w:uiPriority w:val="34"/>
    <w:semiHidden/>
    <w:qFormat/>
    <w:rsid w:val="00E667B3"/>
    <w:pPr>
      <w:numPr>
        <w:numId w:val="14"/>
      </w:numPr>
      <w:spacing w:after="120"/>
      <w:ind w:left="357" w:hanging="357"/>
      <w:contextualSpacing/>
    </w:pPr>
    <w:rPr>
      <w:b/>
      <w:sz w:val="28"/>
      <w:szCs w:val="28"/>
    </w:rPr>
  </w:style>
  <w:style w:type="table" w:styleId="Tablaconcuadrcula">
    <w:name w:val="Table Grid"/>
    <w:basedOn w:val="Tabla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delmarcadordeposicin">
    <w:name w:val="Placeholder Text"/>
    <w:basedOn w:val="Fuentedeprrafopredeter"/>
    <w:uiPriority w:val="99"/>
    <w:semiHidden/>
    <w:rsid w:val="00CE03B5"/>
    <w:rPr>
      <w:color w:val="808080"/>
    </w:rPr>
  </w:style>
  <w:style w:type="paragraph" w:styleId="Ttulo">
    <w:name w:val="Title"/>
    <w:basedOn w:val="Normal"/>
    <w:next w:val="Normal"/>
    <w:link w:val="TtuloCar"/>
    <w:qFormat/>
    <w:rsid w:val="00A1430A"/>
    <w:pPr>
      <w:spacing w:after="0"/>
    </w:pPr>
    <w:rPr>
      <w:rFonts w:asciiTheme="majorHAnsi" w:hAnsiTheme="majorHAnsi"/>
      <w:color w:val="264D2B" w:themeColor="accent1"/>
      <w:sz w:val="68"/>
    </w:rPr>
  </w:style>
  <w:style w:type="character" w:customStyle="1" w:styleId="TtuloCar">
    <w:name w:val="Título Car"/>
    <w:basedOn w:val="Fuentedeprrafopredeter"/>
    <w:link w:val="Ttulo"/>
    <w:rsid w:val="00622D1C"/>
    <w:rPr>
      <w:rFonts w:asciiTheme="majorHAnsi" w:hAnsiTheme="majorHAnsi" w:cs="Times New Roman (Body CS)"/>
      <w:color w:val="264D2B" w:themeColor="accent1"/>
      <w:sz w:val="68"/>
    </w:rPr>
  </w:style>
  <w:style w:type="paragraph" w:styleId="Subttulo">
    <w:name w:val="Subtitle"/>
    <w:basedOn w:val="Ttulo2"/>
    <w:next w:val="Normal"/>
    <w:link w:val="SubttuloCar"/>
    <w:uiPriority w:val="1"/>
    <w:qFormat/>
    <w:rsid w:val="00DB5D66"/>
    <w:rPr>
      <w:rFonts w:ascii="Arial" w:hAnsi="Arial"/>
      <w:b/>
      <w:caps/>
      <w:color w:val="7F7F7F" w:themeColor="text1" w:themeTint="80"/>
      <w:sz w:val="36"/>
    </w:rPr>
  </w:style>
  <w:style w:type="character" w:customStyle="1" w:styleId="SubttuloCar">
    <w:name w:val="Subtítulo Car"/>
    <w:basedOn w:val="Fuentedeprrafopredeter"/>
    <w:link w:val="Subttulo"/>
    <w:uiPriority w:val="1"/>
    <w:rsid w:val="00DB5D66"/>
    <w:rPr>
      <w:rFonts w:ascii="Arial" w:eastAsiaTheme="majorEastAsia" w:hAnsi="Arial" w:cstheme="majorBidi"/>
      <w:b/>
      <w:caps/>
      <w:color w:val="7F7F7F" w:themeColor="text1" w:themeTint="80"/>
      <w:sz w:val="36"/>
      <w:szCs w:val="26"/>
    </w:rPr>
  </w:style>
  <w:style w:type="paragraph" w:customStyle="1" w:styleId="Textodelatabla">
    <w:name w:val="Texto de la tabla"/>
    <w:basedOn w:val="Normal"/>
    <w:next w:val="Normal"/>
    <w:uiPriority w:val="5"/>
    <w:qFormat/>
    <w:rsid w:val="003C4033"/>
    <w:pPr>
      <w:spacing w:after="0"/>
    </w:pPr>
    <w:rPr>
      <w:sz w:val="16"/>
    </w:rPr>
  </w:style>
  <w:style w:type="paragraph" w:customStyle="1" w:styleId="Vietas">
    <w:name w:val="Viñetas"/>
    <w:basedOn w:val="Normal"/>
    <w:next w:val="Normal"/>
    <w:uiPriority w:val="3"/>
    <w:qFormat/>
    <w:rsid w:val="003C4033"/>
    <w:pPr>
      <w:numPr>
        <w:numId w:val="18"/>
      </w:numPr>
      <w:pBdr>
        <w:top w:val="single" w:sz="12" w:space="6" w:color="60B966" w:themeColor="accent2"/>
        <w:bottom w:val="single" w:sz="12" w:space="6" w:color="60B966" w:themeColor="accent2"/>
      </w:pBdr>
      <w:spacing w:after="200" w:line="264" w:lineRule="auto"/>
      <w:ind w:left="884" w:hanging="357"/>
    </w:pPr>
  </w:style>
  <w:style w:type="character" w:styleId="Textoennegrita">
    <w:name w:val="Strong"/>
    <w:basedOn w:val="Fuentedeprrafopredeter"/>
    <w:uiPriority w:val="22"/>
    <w:qFormat/>
    <w:rsid w:val="00977596"/>
    <w:rPr>
      <w:rFonts w:ascii="Arial" w:hAnsi="Arial"/>
      <w:b w:val="0"/>
      <w:bCs/>
      <w:color w:val="409145" w:themeColor="accent2" w:themeShade="BF"/>
      <w:sz w:val="36"/>
    </w:rPr>
  </w:style>
  <w:style w:type="paragraph" w:customStyle="1" w:styleId="Ttulodegrfico1">
    <w:name w:val="Título de gráfico 1"/>
    <w:basedOn w:val="Normal"/>
    <w:qFormat/>
    <w:rsid w:val="003248C7"/>
    <w:pPr>
      <w:numPr>
        <w:numId w:val="23"/>
      </w:numPr>
      <w:spacing w:before="120" w:after="60"/>
    </w:pPr>
    <w:rPr>
      <w:rFonts w:cstheme="minorBidi"/>
      <w:b/>
      <w:color w:val="264D2B" w:themeColor="accent1"/>
      <w:sz w:val="40"/>
    </w:rPr>
  </w:style>
  <w:style w:type="paragraph" w:customStyle="1" w:styleId="Vietadegrfico">
    <w:name w:val="Viñeta de gráfico"/>
    <w:basedOn w:val="Normal"/>
    <w:qFormat/>
    <w:rsid w:val="00684E08"/>
    <w:pPr>
      <w:numPr>
        <w:numId w:val="19"/>
      </w:numPr>
      <w:spacing w:after="0" w:line="216" w:lineRule="auto"/>
      <w:ind w:left="284" w:hanging="284"/>
    </w:pPr>
    <w:rPr>
      <w:rFonts w:cstheme="minorBidi"/>
      <w:color w:val="595959" w:themeColor="text1" w:themeTint="A6"/>
    </w:rPr>
  </w:style>
  <w:style w:type="paragraph" w:customStyle="1" w:styleId="Ttulodegrfico3">
    <w:name w:val="Título de gráfico 3"/>
    <w:basedOn w:val="Normal"/>
    <w:qFormat/>
    <w:rsid w:val="00684E08"/>
    <w:pPr>
      <w:spacing w:before="120" w:after="60"/>
    </w:pPr>
    <w:rPr>
      <w:rFonts w:cstheme="minorBidi"/>
      <w:b/>
      <w:color w:val="A6A6A6" w:themeColor="background1" w:themeShade="A6"/>
      <w:sz w:val="24"/>
    </w:rPr>
  </w:style>
  <w:style w:type="paragraph" w:customStyle="1" w:styleId="Vietadegrfico3">
    <w:name w:val="Viñeta de gráfico 3"/>
    <w:basedOn w:val="Normal"/>
    <w:qFormat/>
    <w:rsid w:val="00684E08"/>
    <w:pPr>
      <w:numPr>
        <w:numId w:val="20"/>
      </w:numPr>
      <w:spacing w:after="0" w:line="216" w:lineRule="auto"/>
      <w:ind w:left="284" w:hanging="284"/>
    </w:pPr>
    <w:rPr>
      <w:rFonts w:cstheme="minorBidi"/>
      <w:color w:val="595959" w:themeColor="text1" w:themeTint="A6"/>
    </w:rPr>
  </w:style>
  <w:style w:type="paragraph" w:customStyle="1" w:styleId="Ttulodegrfico2">
    <w:name w:val="Título de gráfico 2"/>
    <w:basedOn w:val="Ttulodegrfico3"/>
    <w:next w:val="Normal"/>
    <w:qFormat/>
    <w:rsid w:val="00033D13"/>
    <w:rPr>
      <w:rFonts w:ascii="Arial" w:hAnsi="Arial"/>
      <w:color w:val="595959" w:themeColor="text1" w:themeTint="A6"/>
      <w:sz w:val="36"/>
    </w:rPr>
  </w:style>
  <w:style w:type="paragraph" w:customStyle="1" w:styleId="Vietadegrfico2">
    <w:name w:val="Viñeta de gráfico 2"/>
    <w:basedOn w:val="Normal"/>
    <w:qFormat/>
    <w:rsid w:val="00684E08"/>
    <w:pPr>
      <w:numPr>
        <w:numId w:val="21"/>
      </w:numPr>
      <w:spacing w:after="0" w:line="216" w:lineRule="auto"/>
      <w:ind w:left="284" w:hanging="284"/>
    </w:pPr>
    <w:rPr>
      <w:rFonts w:cstheme="minorBidi"/>
      <w:color w:val="595959" w:themeColor="text1" w:themeTint="A6"/>
    </w:rPr>
  </w:style>
  <w:style w:type="paragraph" w:customStyle="1" w:styleId="Ttulodegrfico4">
    <w:name w:val="Título de gráfico 4"/>
    <w:basedOn w:val="Normal"/>
    <w:qFormat/>
    <w:rsid w:val="00684E08"/>
    <w:pPr>
      <w:spacing w:before="120" w:after="60"/>
    </w:pPr>
    <w:rPr>
      <w:rFonts w:cstheme="minorBidi"/>
      <w:b/>
      <w:color w:val="5E5E5E" w:themeColor="text2"/>
      <w:sz w:val="24"/>
    </w:rPr>
  </w:style>
  <w:style w:type="paragraph" w:customStyle="1" w:styleId="Vietadegrfico4">
    <w:name w:val="Viñeta de gráfico 4"/>
    <w:basedOn w:val="Normal"/>
    <w:qFormat/>
    <w:rsid w:val="00684E08"/>
    <w:pPr>
      <w:numPr>
        <w:numId w:val="22"/>
      </w:numPr>
      <w:spacing w:after="0"/>
      <w:ind w:left="284" w:hanging="284"/>
    </w:pPr>
    <w:rPr>
      <w:rFonts w:cstheme="minorBidi"/>
      <w:color w:val="595959" w:themeColor="text1" w:themeTint="A6"/>
    </w:rPr>
  </w:style>
  <w:style w:type="paragraph" w:styleId="Textodeglobo">
    <w:name w:val="Balloon Text"/>
    <w:basedOn w:val="Normal"/>
    <w:link w:val="TextodegloboCar"/>
    <w:uiPriority w:val="99"/>
    <w:semiHidden/>
    <w:unhideWhenUsed/>
    <w:rsid w:val="001B0EDC"/>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EDC"/>
    <w:rPr>
      <w:rFonts w:ascii="Segoe UI" w:hAnsi="Segoe UI" w:cs="Segoe UI"/>
      <w:color w:val="000000" w:themeColor="text1"/>
      <w:sz w:val="18"/>
      <w:szCs w:val="18"/>
    </w:rPr>
  </w:style>
  <w:style w:type="character" w:customStyle="1" w:styleId="Ttulo1Car">
    <w:name w:val="Título 1 Car"/>
    <w:basedOn w:val="Fuentedeprrafopredeter"/>
    <w:link w:val="Ttulo1"/>
    <w:uiPriority w:val="2"/>
    <w:rsid w:val="00874D6E"/>
    <w:rPr>
      <w:rFonts w:eastAsiaTheme="majorEastAsia" w:cstheme="majorBidi"/>
      <w:b/>
      <w:color w:val="1C3920" w:themeColor="accent1" w:themeShade="BF"/>
      <w:sz w:val="44"/>
      <w:szCs w:val="32"/>
    </w:rPr>
  </w:style>
  <w:style w:type="paragraph" w:styleId="TtuloTDC">
    <w:name w:val="TOC Heading"/>
    <w:basedOn w:val="Ttulo1"/>
    <w:next w:val="Normal"/>
    <w:uiPriority w:val="39"/>
    <w:unhideWhenUsed/>
    <w:qFormat/>
    <w:rsid w:val="00681386"/>
    <w:pPr>
      <w:spacing w:line="259" w:lineRule="auto"/>
      <w:outlineLvl w:val="9"/>
    </w:pPr>
    <w:rPr>
      <w:lang w:eastAsia="es-ES"/>
    </w:rPr>
  </w:style>
  <w:style w:type="paragraph" w:styleId="TDC1">
    <w:name w:val="toc 1"/>
    <w:basedOn w:val="Normal"/>
    <w:next w:val="Normal"/>
    <w:autoRedefine/>
    <w:uiPriority w:val="39"/>
    <w:unhideWhenUsed/>
    <w:rsid w:val="00B67689"/>
    <w:pPr>
      <w:tabs>
        <w:tab w:val="left" w:pos="1320"/>
        <w:tab w:val="right" w:leader="dot" w:pos="10772"/>
      </w:tabs>
      <w:spacing w:after="100"/>
      <w:ind w:left="0"/>
    </w:pPr>
    <w:rPr>
      <w:b/>
      <w:bCs/>
      <w:noProof/>
    </w:rPr>
  </w:style>
  <w:style w:type="character" w:styleId="Hipervnculo">
    <w:name w:val="Hyperlink"/>
    <w:basedOn w:val="Fuentedeprrafopredeter"/>
    <w:uiPriority w:val="99"/>
    <w:unhideWhenUsed/>
    <w:rsid w:val="003248C7"/>
    <w:rPr>
      <w:color w:val="0000FF" w:themeColor="hyperlink"/>
      <w:u w:val="single"/>
    </w:rPr>
  </w:style>
  <w:style w:type="paragraph" w:styleId="TDC2">
    <w:name w:val="toc 2"/>
    <w:basedOn w:val="Normal"/>
    <w:next w:val="Normal"/>
    <w:autoRedefine/>
    <w:uiPriority w:val="39"/>
    <w:unhideWhenUsed/>
    <w:rsid w:val="000932E3"/>
    <w:pPr>
      <w:tabs>
        <w:tab w:val="left" w:pos="1100"/>
        <w:tab w:val="right" w:leader="dot" w:pos="10772"/>
      </w:tabs>
      <w:spacing w:after="100"/>
      <w:ind w:left="320"/>
    </w:pPr>
    <w:rPr>
      <w:noProof/>
    </w:rPr>
  </w:style>
  <w:style w:type="character" w:customStyle="1" w:styleId="Ttulo2Car">
    <w:name w:val="Título 2 Car"/>
    <w:basedOn w:val="Fuentedeprrafopredeter"/>
    <w:link w:val="Ttulo2"/>
    <w:uiPriority w:val="9"/>
    <w:semiHidden/>
    <w:rsid w:val="00DB5D66"/>
    <w:rPr>
      <w:rFonts w:asciiTheme="majorHAnsi" w:eastAsiaTheme="majorEastAsia" w:hAnsiTheme="majorHAnsi" w:cstheme="majorBidi"/>
      <w:color w:val="1C3920" w:themeColor="accent1" w:themeShade="BF"/>
      <w:sz w:val="26"/>
      <w:szCs w:val="26"/>
    </w:rPr>
  </w:style>
  <w:style w:type="paragraph" w:styleId="TDC3">
    <w:name w:val="toc 3"/>
    <w:basedOn w:val="Normal"/>
    <w:next w:val="Normal"/>
    <w:autoRedefine/>
    <w:uiPriority w:val="39"/>
    <w:unhideWhenUsed/>
    <w:rsid w:val="0096293C"/>
    <w:pPr>
      <w:spacing w:after="100" w:line="259" w:lineRule="auto"/>
      <w:ind w:left="440"/>
    </w:pPr>
    <w:rPr>
      <w:rFonts w:eastAsiaTheme="minorEastAsia" w:cs="Times New Roman"/>
      <w:color w:val="auto"/>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88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illermo\AppData\Roaming\Microsoft\Templates\An&#225;lisis%20de%20mercado%20sanitario.dotx" TargetMode="External"/></Relationship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5F6E960B-BBC7-47E3-B10D-D7517A5C5A05}">
  <ds:schemaRefs>
    <ds:schemaRef ds:uri="http://schemas.openxmlformats.org/officeDocument/2006/bibliography"/>
  </ds:schemaRefs>
</ds:datastoreItem>
</file>

<file path=customXml/itemProps2.xml><?xml version="1.0" encoding="utf-8"?>
<ds:datastoreItem xmlns:ds="http://schemas.openxmlformats.org/officeDocument/2006/customXml" ds:itemID="{48222FB2-7614-43E6-BC02-AD69A44EACE6}">
  <ds:schemaRefs>
    <ds:schemaRef ds:uri="http://schemas.microsoft.com/sharepoint/v3/contenttype/forms"/>
  </ds:schemaRefs>
</ds:datastoreItem>
</file>

<file path=customXml/itemProps3.xml><?xml version="1.0" encoding="utf-8"?>
<ds:datastoreItem xmlns:ds="http://schemas.openxmlformats.org/officeDocument/2006/customXml" ds:itemID="{0C2DBAB6-E50C-4AC1-A744-16FA2BF593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A0985A-92DC-41E4-A644-2791C61B9D0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Análisis de mercado sanitario.dotx</Template>
  <TotalTime>0</TotalTime>
  <Pages>34</Pages>
  <Words>1735</Words>
  <Characters>9545</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2022-06-16T15:42:00Z</dcterms:created>
  <dcterms:modified xsi:type="dcterms:W3CDTF">2022-06-17T10:23:00Z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